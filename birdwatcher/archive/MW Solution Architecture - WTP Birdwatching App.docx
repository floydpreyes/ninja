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page" w:horzAnchor="margin" w:tblpY="9640"/>
        <w:tblOverlap w:val="never"/>
        <w:tblW w:w="9854" w:type="dxa"/>
        <w:tblLayout w:type="fixed"/>
        <w:tblCellMar>
          <w:left w:w="0" w:type="dxa"/>
          <w:right w:w="0" w:type="dxa"/>
        </w:tblCellMar>
        <w:tblLook w:val="04A0" w:firstRow="1" w:lastRow="0" w:firstColumn="1" w:lastColumn="0" w:noHBand="0" w:noVBand="1"/>
      </w:tblPr>
      <w:tblGrid>
        <w:gridCol w:w="9854"/>
      </w:tblGrid>
      <w:tr w:rsidR="00AB6643" w:rsidRPr="00AB6643" w14:paraId="3826D1B7" w14:textId="77777777" w:rsidTr="59A40DA6">
        <w:trPr>
          <w:trHeight w:hRule="exact" w:val="4422"/>
        </w:trPr>
        <w:tc>
          <w:tcPr>
            <w:tcW w:w="9854" w:type="dxa"/>
            <w:vAlign w:val="center"/>
          </w:tcPr>
          <w:p w14:paraId="2926E122" w14:textId="6584E631" w:rsidR="00AB6643" w:rsidRPr="00DA76BF" w:rsidRDefault="00F52C77" w:rsidP="7F463F82">
            <w:pPr>
              <w:pStyle w:val="Title"/>
              <w:rPr>
                <w:color w:val="FFFFFF" w:themeColor="background1"/>
                <w:sz w:val="56"/>
                <w:szCs w:val="56"/>
              </w:rPr>
            </w:pPr>
            <w:r>
              <w:rPr>
                <w:color w:val="FFFFFF" w:themeColor="background1"/>
                <w:sz w:val="56"/>
                <w:szCs w:val="56"/>
              </w:rPr>
              <w:t>WTP Birdwatching App</w:t>
            </w:r>
          </w:p>
          <w:p w14:paraId="53979D35" w14:textId="77777777" w:rsidR="00B01EEE" w:rsidRDefault="00B01EEE" w:rsidP="00B01EEE">
            <w:pPr>
              <w:pStyle w:val="Subtitle"/>
              <w:rPr>
                <w:b w:val="0"/>
                <w:sz w:val="24"/>
              </w:rPr>
            </w:pPr>
          </w:p>
          <w:p w14:paraId="7A76DB82" w14:textId="77777777" w:rsidR="00B01EEE" w:rsidRDefault="00B01EEE" w:rsidP="00B01EEE">
            <w:pPr>
              <w:pStyle w:val="Subtitle"/>
              <w:rPr>
                <w:b w:val="0"/>
                <w:sz w:val="24"/>
              </w:rPr>
            </w:pPr>
          </w:p>
          <w:p w14:paraId="3CD00196" w14:textId="77777777" w:rsidR="00AB6643" w:rsidRPr="00B01EEE" w:rsidRDefault="00635C83" w:rsidP="00B01EEE">
            <w:pPr>
              <w:pStyle w:val="Subtitle"/>
              <w:rPr>
                <w:b w:val="0"/>
                <w:sz w:val="28"/>
              </w:rPr>
            </w:pPr>
            <w:r w:rsidRPr="00B01EEE">
              <w:rPr>
                <w:b w:val="0"/>
                <w:sz w:val="28"/>
              </w:rPr>
              <w:t>Solution Architecture</w:t>
            </w:r>
          </w:p>
          <w:p w14:paraId="12D9BEF9" w14:textId="50D8D256" w:rsidR="00B01EEE" w:rsidRPr="00B01EEE" w:rsidRDefault="00B01EEE" w:rsidP="00B01EEE">
            <w:pPr>
              <w:pStyle w:val="Subtitle"/>
              <w:rPr>
                <w:b w:val="0"/>
                <w:sz w:val="28"/>
              </w:rPr>
            </w:pPr>
            <w:r w:rsidRPr="00B01EEE">
              <w:rPr>
                <w:b w:val="0"/>
                <w:sz w:val="28"/>
              </w:rPr>
              <w:t xml:space="preserve">Project: </w:t>
            </w:r>
            <w:r w:rsidR="00F52C77">
              <w:rPr>
                <w:b w:val="0"/>
                <w:sz w:val="28"/>
              </w:rPr>
              <w:t>WTP Birdwatching app (2025)</w:t>
            </w:r>
          </w:p>
          <w:p w14:paraId="46800403" w14:textId="33CCFC0D" w:rsidR="00666768" w:rsidRPr="00B01EEE" w:rsidRDefault="00B01EEE" w:rsidP="00B01EEE">
            <w:pPr>
              <w:pStyle w:val="Subtitle"/>
              <w:rPr>
                <w:b w:val="0"/>
                <w:sz w:val="24"/>
              </w:rPr>
            </w:pPr>
            <w:r w:rsidRPr="00B01EEE">
              <w:rPr>
                <w:b w:val="0"/>
                <w:sz w:val="28"/>
              </w:rPr>
              <w:t xml:space="preserve">Version </w:t>
            </w:r>
            <w:r w:rsidR="00F52C77">
              <w:rPr>
                <w:b w:val="0"/>
                <w:sz w:val="28"/>
              </w:rPr>
              <w:t>0.1</w:t>
            </w:r>
            <w:r w:rsidRPr="00B01EEE">
              <w:rPr>
                <w:b w:val="0"/>
                <w:sz w:val="28"/>
              </w:rPr>
              <w:t xml:space="preserve">, </w:t>
            </w:r>
            <w:r w:rsidR="00F52C77">
              <w:rPr>
                <w:b w:val="0"/>
                <w:sz w:val="28"/>
              </w:rPr>
              <w:t>1/12/2025</w:t>
            </w:r>
          </w:p>
        </w:tc>
      </w:tr>
    </w:tbl>
    <w:sdt>
      <w:sdtPr>
        <w:alias w:val="Cover Page Selection"/>
        <w:tag w:val="Cover Page Selection"/>
        <w:id w:val="526606750"/>
        <w:placeholder>
          <w:docPart w:val="D60364881CAB4470BCE489CE1240FD2B"/>
        </w:placeholder>
        <w:docPartList>
          <w:docPartGallery w:val="Custom 1"/>
          <w:docPartCategory w:val="_Melbourne Water Cover Pages"/>
        </w:docPartList>
      </w:sdtPr>
      <w:sdtContent>
        <w:p w14:paraId="44481F2A" w14:textId="77777777" w:rsidR="006544FC" w:rsidRDefault="001942E4" w:rsidP="002379FF">
          <w:r w:rsidRPr="006544FC">
            <w:rPr>
              <w:noProof/>
            </w:rPr>
            <mc:AlternateContent>
              <mc:Choice Requires="wps">
                <w:drawing>
                  <wp:anchor distT="0" distB="0" distL="114300" distR="114300" simplePos="0" relativeHeight="251658241" behindDoc="1" locked="1" layoutInCell="1" allowOverlap="1" wp14:anchorId="7EC38CC2" wp14:editId="2EFBDCEC">
                    <wp:simplePos x="0" y="0"/>
                    <wp:positionH relativeFrom="page">
                      <wp:posOffset>354330</wp:posOffset>
                    </wp:positionH>
                    <wp:positionV relativeFrom="page">
                      <wp:posOffset>354330</wp:posOffset>
                    </wp:positionV>
                    <wp:extent cx="6839585" cy="6127750"/>
                    <wp:effectExtent l="0" t="0" r="0" b="6350"/>
                    <wp:wrapNone/>
                    <wp:docPr id="6" name="Rectangle 6"/>
                    <wp:cNvGraphicFramePr/>
                    <a:graphic xmlns:a="http://schemas.openxmlformats.org/drawingml/2006/main">
                      <a:graphicData uri="http://schemas.microsoft.com/office/word/2010/wordprocessingShape">
                        <wps:wsp>
                          <wps:cNvSpPr/>
                          <wps:spPr>
                            <a:xfrm>
                              <a:off x="0" y="0"/>
                              <a:ext cx="6839585" cy="61277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AFC11" id="Rectangle 6" o:spid="_x0000_s1026" style="position:absolute;margin-left:27.9pt;margin-top:27.9pt;width:538.55pt;height:48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" stroked="f" strokeweight="2pt">
                    <v:fill r:id="rId12" o:title="" recolor="t" rotate="t" type="frame"/>
                    <w10:wrap anchorx="page" anchory="page"/>
                    <w10:anchorlock/>
                  </v:rect>
                </w:pict>
              </mc:Fallback>
            </mc:AlternateContent>
          </w:r>
        </w:p>
      </w:sdtContent>
    </w:sdt>
    <w:p w14:paraId="1DE06541" w14:textId="56FD6EE1" w:rsidR="00C532E1" w:rsidRDefault="002379FF" w:rsidP="3E5887F6">
      <w:pPr>
        <w:rPr>
          <w:noProof/>
        </w:rPr>
        <w:sectPr w:rsidR="00C532E1" w:rsidSect="00971126">
          <w:headerReference w:type="default" r:id="rId13"/>
          <w:footerReference w:type="default" r:id="rId14"/>
          <w:footerReference w:type="first" r:id="rId15"/>
          <w:pgSz w:w="11906" w:h="16838" w:code="9"/>
          <w:pgMar w:top="1134" w:right="1134" w:bottom="1134" w:left="1134" w:header="567" w:footer="284" w:gutter="0"/>
          <w:cols w:space="708"/>
          <w:titlePg/>
          <w:docGrid w:linePitch="360"/>
        </w:sectPr>
      </w:pPr>
      <w:r>
        <w:rPr>
          <w:noProof/>
        </w:rPr>
        <w:drawing>
          <wp:anchor distT="0" distB="0" distL="114300" distR="114300" simplePos="0" relativeHeight="251658240" behindDoc="1" locked="1" layoutInCell="1" allowOverlap="1" wp14:anchorId="0F5719B0" wp14:editId="1B812126">
            <wp:simplePos x="0" y="0"/>
            <wp:positionH relativeFrom="page">
              <wp:posOffset>361315</wp:posOffset>
            </wp:positionH>
            <wp:positionV relativeFrom="page">
              <wp:posOffset>6120765</wp:posOffset>
            </wp:positionV>
            <wp:extent cx="6840000" cy="3241894"/>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_Reflection 19cm.png"/>
                    <pic:cNvPicPr/>
                  </pic:nvPicPr>
                  <pic:blipFill>
                    <a:blip r:embed="rId16" cstate="print">
                      <a:extLst>
                        <a:ext uri="{28A0092B-C50C-407E-A947-70E740481C1C}">
                          <a14:useLocalDpi xmlns:a14="http://schemas.microsoft.com/office/drawing/2010/main" val="0"/>
                        </a:ext>
                      </a:extLst>
                    </a:blip>
                    <a:srcRect r="2"/>
                    <a:stretch>
                      <a:fillRect/>
                    </a:stretch>
                  </pic:blipFill>
                  <pic:spPr>
                    <a:xfrm>
                      <a:off x="0" y="0"/>
                      <a:ext cx="6840000" cy="3241894"/>
                    </a:xfrm>
                    <a:prstGeom prst="rect">
                      <a:avLst/>
                    </a:prstGeom>
                  </pic:spPr>
                </pic:pic>
              </a:graphicData>
            </a:graphic>
            <wp14:sizeRelH relativeFrom="margin">
              <wp14:pctWidth>0</wp14:pctWidth>
            </wp14:sizeRelH>
            <wp14:sizeRelV relativeFrom="margin">
              <wp14:pctHeight>0</wp14:pctHeight>
            </wp14:sizeRelV>
          </wp:anchor>
        </w:drawing>
      </w:r>
    </w:p>
    <w:p w14:paraId="44991DAB" w14:textId="77777777" w:rsidR="00666768" w:rsidRPr="00814610" w:rsidRDefault="00666768" w:rsidP="00814610">
      <w:pPr>
        <w:pStyle w:val="Heading1"/>
        <w:numPr>
          <w:ilvl w:val="0"/>
          <w:numId w:val="0"/>
        </w:numPr>
      </w:pPr>
    </w:p>
    <w:p w14:paraId="411405A8" w14:textId="7CAF36E8" w:rsidR="00666768" w:rsidRPr="008B7BDC" w:rsidRDefault="009B637D" w:rsidP="008B7BDC">
      <w:pPr>
        <w:pStyle w:val="BodyText"/>
      </w:pPr>
      <w:bookmarkStart w:id="0" w:name="_Toc19281517"/>
      <w:bookmarkStart w:id="1" w:name="_Toc20218832"/>
      <w:bookmarkStart w:id="2" w:name="_Toc20841105"/>
      <w:bookmarkStart w:id="3" w:name="_Toc26259737"/>
      <w:r w:rsidRPr="008B7BDC">
        <w:rPr>
          <w:rFonts w:asciiTheme="majorHAnsi" w:hAnsiTheme="majorHAnsi"/>
          <w:b/>
          <w:noProof/>
          <w:color w:val="00428B"/>
          <w:sz w:val="32"/>
          <w:szCs w:val="32"/>
        </w:rPr>
        <w:drawing>
          <wp:anchor distT="0" distB="0" distL="114300" distR="114300" simplePos="0" relativeHeight="251658247" behindDoc="1" locked="1" layoutInCell="1" allowOverlap="1" wp14:anchorId="43E168B9" wp14:editId="4BF128A8">
            <wp:simplePos x="0" y="0"/>
            <wp:positionH relativeFrom="page">
              <wp:align>right</wp:align>
            </wp:positionH>
            <wp:positionV relativeFrom="page">
              <wp:align>top</wp:align>
            </wp:positionV>
            <wp:extent cx="3063600" cy="2113200"/>
            <wp:effectExtent l="0" t="0" r="3810" b="0"/>
            <wp:wrapNone/>
            <wp:docPr id="53" name="MWCircles" title="Melbourne Water Circle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s-fact-shee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600" cy="2113200"/>
                    </a:xfrm>
                    <a:prstGeom prst="rect">
                      <a:avLst/>
                    </a:prstGeom>
                    <a:extLst>
                      <a:ext uri="{FAA26D3D-D897-4be2-8F04-BA451C77F1D7}">
                        <ma14:placeholderFlag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666768" w:rsidRPr="7F463F82">
        <w:rPr>
          <w:rFonts w:asciiTheme="majorHAnsi" w:hAnsiTheme="majorHAnsi"/>
          <w:b/>
          <w:bCs/>
          <w:color w:val="00428B"/>
          <w:sz w:val="32"/>
          <w:szCs w:val="32"/>
        </w:rPr>
        <w:t>Ver</w:t>
      </w:r>
      <w:r w:rsidR="00C063C1" w:rsidRPr="7F463F82">
        <w:rPr>
          <w:rFonts w:asciiTheme="majorHAnsi" w:hAnsiTheme="majorHAnsi"/>
          <w:b/>
          <w:bCs/>
          <w:color w:val="00428B"/>
          <w:sz w:val="32"/>
          <w:szCs w:val="32"/>
        </w:rPr>
        <w:t>sio</w:t>
      </w:r>
      <w:r w:rsidR="00C35DB3" w:rsidRPr="7F463F82">
        <w:rPr>
          <w:rFonts w:asciiTheme="majorHAnsi" w:hAnsiTheme="majorHAnsi"/>
          <w:b/>
          <w:bCs/>
          <w:color w:val="00428B"/>
          <w:sz w:val="32"/>
          <w:szCs w:val="32"/>
        </w:rPr>
        <w:t>n History</w:t>
      </w:r>
      <w:bookmarkEnd w:id="0"/>
      <w:bookmarkEnd w:id="1"/>
      <w:bookmarkEnd w:id="2"/>
      <w:bookmarkEnd w:id="3"/>
    </w:p>
    <w:tbl>
      <w:tblPr>
        <w:tblStyle w:val="GridTable4-Accent3"/>
        <w:tblpPr w:leftFromText="180" w:rightFromText="180" w:vertAnchor="text" w:horzAnchor="margin" w:tblpY="29"/>
        <w:tblW w:w="5012" w:type="pct"/>
        <w:tblLayout w:type="fixed"/>
        <w:tblLook w:val="0420" w:firstRow="1" w:lastRow="0" w:firstColumn="0" w:lastColumn="0" w:noHBand="0" w:noVBand="1"/>
      </w:tblPr>
      <w:tblGrid>
        <w:gridCol w:w="2262"/>
        <w:gridCol w:w="1419"/>
        <w:gridCol w:w="4111"/>
        <w:gridCol w:w="1859"/>
      </w:tblGrid>
      <w:tr w:rsidR="00666768" w14:paraId="76A4C360" w14:textId="77777777" w:rsidTr="00726929">
        <w:trPr>
          <w:cnfStyle w:val="100000000000" w:firstRow="1" w:lastRow="0" w:firstColumn="0" w:lastColumn="0" w:oddVBand="0" w:evenVBand="0" w:oddHBand="0" w:evenHBand="0" w:firstRowFirstColumn="0" w:firstRowLastColumn="0" w:lastRowFirstColumn="0" w:lastRowLastColumn="0"/>
          <w:trHeight w:val="285"/>
        </w:trPr>
        <w:tc>
          <w:tcPr>
            <w:tcW w:w="1172" w:type="pct"/>
          </w:tcPr>
          <w:p w14:paraId="3829E462" w14:textId="77777777" w:rsidR="00666768" w:rsidRDefault="00666768" w:rsidP="0093113D">
            <w:pPr>
              <w:pStyle w:val="TableHeading"/>
              <w:rPr>
                <w:lang w:eastAsia="fr-CA"/>
              </w:rPr>
            </w:pPr>
            <w:r>
              <w:rPr>
                <w:lang w:eastAsia="fr-CA"/>
              </w:rPr>
              <w:t>Date</w:t>
            </w:r>
          </w:p>
        </w:tc>
        <w:tc>
          <w:tcPr>
            <w:tcW w:w="735" w:type="pct"/>
          </w:tcPr>
          <w:p w14:paraId="3A2B6216" w14:textId="77777777" w:rsidR="00666768" w:rsidRDefault="00666768" w:rsidP="0093113D">
            <w:pPr>
              <w:pStyle w:val="TableHeading"/>
              <w:rPr>
                <w:lang w:eastAsia="fr-CA"/>
              </w:rPr>
            </w:pPr>
            <w:r>
              <w:rPr>
                <w:lang w:eastAsia="fr-CA"/>
              </w:rPr>
              <w:t>Version</w:t>
            </w:r>
          </w:p>
        </w:tc>
        <w:tc>
          <w:tcPr>
            <w:tcW w:w="2130" w:type="pct"/>
          </w:tcPr>
          <w:p w14:paraId="2D5EC1B5" w14:textId="77777777" w:rsidR="00666768" w:rsidRDefault="00666768" w:rsidP="0093113D">
            <w:pPr>
              <w:pStyle w:val="TableHeading"/>
              <w:rPr>
                <w:lang w:eastAsia="fr-CA"/>
              </w:rPr>
            </w:pPr>
            <w:r>
              <w:rPr>
                <w:lang w:eastAsia="fr-CA"/>
              </w:rPr>
              <w:t>Change Summary</w:t>
            </w:r>
          </w:p>
        </w:tc>
        <w:tc>
          <w:tcPr>
            <w:tcW w:w="963" w:type="pct"/>
          </w:tcPr>
          <w:p w14:paraId="2739FCD2" w14:textId="77777777" w:rsidR="00666768" w:rsidRDefault="00666768" w:rsidP="0093113D">
            <w:pPr>
              <w:pStyle w:val="TableHeading"/>
              <w:rPr>
                <w:lang w:eastAsia="fr-CA"/>
              </w:rPr>
            </w:pPr>
            <w:r>
              <w:rPr>
                <w:lang w:eastAsia="fr-CA"/>
              </w:rPr>
              <w:t>Author</w:t>
            </w:r>
          </w:p>
        </w:tc>
      </w:tr>
      <w:tr w:rsidR="00666768" w14:paraId="2F3CD83C" w14:textId="77777777" w:rsidTr="00726929">
        <w:trPr>
          <w:cnfStyle w:val="000000100000" w:firstRow="0" w:lastRow="0" w:firstColumn="0" w:lastColumn="0" w:oddVBand="0" w:evenVBand="0" w:oddHBand="1" w:evenHBand="0" w:firstRowFirstColumn="0" w:firstRowLastColumn="0" w:lastRowFirstColumn="0" w:lastRowLastColumn="0"/>
          <w:trHeight w:val="279"/>
        </w:trPr>
        <w:tc>
          <w:tcPr>
            <w:tcW w:w="1172" w:type="pct"/>
          </w:tcPr>
          <w:p w14:paraId="29E837D5" w14:textId="6341EA70" w:rsidR="00666768" w:rsidRDefault="00D655F6" w:rsidP="0093113D">
            <w:pPr>
              <w:pStyle w:val="TableText"/>
              <w:rPr>
                <w:lang w:eastAsia="fr-CA"/>
              </w:rPr>
            </w:pPr>
            <w:r>
              <w:rPr>
                <w:lang w:eastAsia="fr-CA"/>
              </w:rPr>
              <w:t>1/12/2025</w:t>
            </w:r>
          </w:p>
        </w:tc>
        <w:tc>
          <w:tcPr>
            <w:tcW w:w="735" w:type="pct"/>
          </w:tcPr>
          <w:p w14:paraId="4CB2A6E4" w14:textId="01CA6AAD" w:rsidR="00666768" w:rsidRDefault="00D655F6" w:rsidP="0093113D">
            <w:pPr>
              <w:pStyle w:val="TableText"/>
              <w:rPr>
                <w:lang w:eastAsia="fr-CA"/>
              </w:rPr>
            </w:pPr>
            <w:r>
              <w:rPr>
                <w:lang w:eastAsia="fr-CA"/>
              </w:rPr>
              <w:t>0.1</w:t>
            </w:r>
          </w:p>
        </w:tc>
        <w:tc>
          <w:tcPr>
            <w:tcW w:w="2130" w:type="pct"/>
          </w:tcPr>
          <w:p w14:paraId="7CB961B9" w14:textId="090E3D99" w:rsidR="00666768" w:rsidRDefault="00D655F6" w:rsidP="0093113D">
            <w:pPr>
              <w:pStyle w:val="TableText"/>
              <w:rPr>
                <w:lang w:eastAsia="fr-CA"/>
              </w:rPr>
            </w:pPr>
            <w:r>
              <w:rPr>
                <w:lang w:eastAsia="fr-CA"/>
              </w:rPr>
              <w:t>Initial version</w:t>
            </w:r>
          </w:p>
        </w:tc>
        <w:tc>
          <w:tcPr>
            <w:tcW w:w="963" w:type="pct"/>
          </w:tcPr>
          <w:p w14:paraId="6EE701CC" w14:textId="64A77449" w:rsidR="00666768" w:rsidRDefault="00D655F6" w:rsidP="0093113D">
            <w:pPr>
              <w:pStyle w:val="TableText"/>
              <w:rPr>
                <w:lang w:eastAsia="fr-CA"/>
              </w:rPr>
            </w:pPr>
            <w:r>
              <w:rPr>
                <w:lang w:eastAsia="fr-CA"/>
              </w:rPr>
              <w:t>GF</w:t>
            </w:r>
          </w:p>
        </w:tc>
      </w:tr>
      <w:tr w:rsidR="00666768" w14:paraId="3C7C9A41" w14:textId="77777777" w:rsidTr="00726929">
        <w:trPr>
          <w:trHeight w:val="285"/>
        </w:trPr>
        <w:tc>
          <w:tcPr>
            <w:tcW w:w="1172" w:type="pct"/>
          </w:tcPr>
          <w:p w14:paraId="4C4049A4" w14:textId="77777777" w:rsidR="00666768" w:rsidRDefault="00666768" w:rsidP="0093113D">
            <w:pPr>
              <w:pStyle w:val="TableText"/>
              <w:rPr>
                <w:lang w:eastAsia="fr-CA"/>
              </w:rPr>
            </w:pPr>
          </w:p>
        </w:tc>
        <w:tc>
          <w:tcPr>
            <w:tcW w:w="735" w:type="pct"/>
          </w:tcPr>
          <w:p w14:paraId="5955FC3B" w14:textId="77777777" w:rsidR="00666768" w:rsidRDefault="00666768" w:rsidP="0093113D">
            <w:pPr>
              <w:pStyle w:val="TableText"/>
              <w:rPr>
                <w:lang w:eastAsia="fr-CA"/>
              </w:rPr>
            </w:pPr>
          </w:p>
        </w:tc>
        <w:tc>
          <w:tcPr>
            <w:tcW w:w="2130" w:type="pct"/>
          </w:tcPr>
          <w:p w14:paraId="52BA539A" w14:textId="77777777" w:rsidR="00666768" w:rsidRDefault="00666768" w:rsidP="0093113D">
            <w:pPr>
              <w:pStyle w:val="TableText"/>
              <w:rPr>
                <w:lang w:eastAsia="fr-CA"/>
              </w:rPr>
            </w:pPr>
          </w:p>
        </w:tc>
        <w:tc>
          <w:tcPr>
            <w:tcW w:w="963" w:type="pct"/>
          </w:tcPr>
          <w:p w14:paraId="51261190" w14:textId="77777777" w:rsidR="00666768" w:rsidRDefault="00666768" w:rsidP="0093113D">
            <w:pPr>
              <w:pStyle w:val="TableText"/>
              <w:rPr>
                <w:lang w:eastAsia="fr-CA"/>
              </w:rPr>
            </w:pPr>
          </w:p>
        </w:tc>
      </w:tr>
      <w:tr w:rsidR="00666768" w14:paraId="555F194F" w14:textId="77777777" w:rsidTr="00726929">
        <w:trPr>
          <w:cnfStyle w:val="000000100000" w:firstRow="0" w:lastRow="0" w:firstColumn="0" w:lastColumn="0" w:oddVBand="0" w:evenVBand="0" w:oddHBand="1" w:evenHBand="0" w:firstRowFirstColumn="0" w:firstRowLastColumn="0" w:lastRowFirstColumn="0" w:lastRowLastColumn="0"/>
          <w:trHeight w:val="279"/>
        </w:trPr>
        <w:tc>
          <w:tcPr>
            <w:tcW w:w="1172" w:type="pct"/>
          </w:tcPr>
          <w:p w14:paraId="13367A65" w14:textId="77777777" w:rsidR="00666768" w:rsidRDefault="00666768" w:rsidP="0093113D">
            <w:pPr>
              <w:pStyle w:val="TableText"/>
              <w:rPr>
                <w:lang w:eastAsia="fr-CA"/>
              </w:rPr>
            </w:pPr>
          </w:p>
        </w:tc>
        <w:tc>
          <w:tcPr>
            <w:tcW w:w="735" w:type="pct"/>
          </w:tcPr>
          <w:p w14:paraId="2C0232CF" w14:textId="77777777" w:rsidR="00666768" w:rsidRDefault="00666768" w:rsidP="0093113D">
            <w:pPr>
              <w:pStyle w:val="TableText"/>
              <w:rPr>
                <w:lang w:eastAsia="fr-CA"/>
              </w:rPr>
            </w:pPr>
          </w:p>
        </w:tc>
        <w:tc>
          <w:tcPr>
            <w:tcW w:w="2130" w:type="pct"/>
          </w:tcPr>
          <w:p w14:paraId="6B63F8ED" w14:textId="77777777" w:rsidR="00666768" w:rsidRDefault="00666768" w:rsidP="0093113D">
            <w:pPr>
              <w:pStyle w:val="TableText"/>
              <w:rPr>
                <w:lang w:eastAsia="fr-CA"/>
              </w:rPr>
            </w:pPr>
          </w:p>
        </w:tc>
        <w:tc>
          <w:tcPr>
            <w:tcW w:w="963" w:type="pct"/>
          </w:tcPr>
          <w:p w14:paraId="7551921B" w14:textId="77777777" w:rsidR="00666768" w:rsidRDefault="00666768" w:rsidP="0093113D">
            <w:pPr>
              <w:pStyle w:val="TableText"/>
              <w:rPr>
                <w:lang w:eastAsia="fr-CA"/>
              </w:rPr>
            </w:pPr>
          </w:p>
        </w:tc>
      </w:tr>
    </w:tbl>
    <w:p w14:paraId="3C5ABD26" w14:textId="77777777" w:rsidR="00666768" w:rsidRDefault="00666768" w:rsidP="00666768"/>
    <w:p w14:paraId="00171F4B" w14:textId="77777777" w:rsidR="00666768" w:rsidRPr="00666768" w:rsidRDefault="00666768" w:rsidP="00666768"/>
    <w:p w14:paraId="12183479" w14:textId="77777777" w:rsidR="00C063C1" w:rsidRPr="008B7BDC" w:rsidRDefault="00C063C1" w:rsidP="008B7BDC">
      <w:pPr>
        <w:pStyle w:val="BodyText"/>
      </w:pPr>
      <w:bookmarkStart w:id="4" w:name="_Toc19281518"/>
      <w:bookmarkStart w:id="5" w:name="_Toc19285565"/>
      <w:bookmarkStart w:id="6" w:name="_Toc20218833"/>
      <w:bookmarkStart w:id="7" w:name="_Toc20841106"/>
      <w:bookmarkStart w:id="8" w:name="_Toc26259738"/>
      <w:r w:rsidRPr="008B7BDC">
        <w:rPr>
          <w:b/>
          <w:color w:val="00428B"/>
          <w:sz w:val="32"/>
          <w:szCs w:val="32"/>
        </w:rPr>
        <w:t>Document Approval</w:t>
      </w:r>
      <w:bookmarkEnd w:id="4"/>
      <w:bookmarkEnd w:id="5"/>
      <w:bookmarkEnd w:id="6"/>
      <w:bookmarkEnd w:id="7"/>
      <w:bookmarkEnd w:id="8"/>
    </w:p>
    <w:tbl>
      <w:tblPr>
        <w:tblStyle w:val="GridTable4-Accent3"/>
        <w:tblW w:w="5000" w:type="pct"/>
        <w:tblLayout w:type="fixed"/>
        <w:tblLook w:val="0420" w:firstRow="1" w:lastRow="0" w:firstColumn="0" w:lastColumn="0" w:noHBand="0" w:noVBand="1"/>
      </w:tblPr>
      <w:tblGrid>
        <w:gridCol w:w="2228"/>
        <w:gridCol w:w="7400"/>
      </w:tblGrid>
      <w:tr w:rsidR="00666768" w14:paraId="0990C8A8" w14:textId="77777777" w:rsidTr="00726929">
        <w:trPr>
          <w:cnfStyle w:val="100000000000" w:firstRow="1" w:lastRow="0" w:firstColumn="0" w:lastColumn="0" w:oddVBand="0" w:evenVBand="0" w:oddHBand="0" w:evenHBand="0" w:firstRowFirstColumn="0" w:firstRowLastColumn="0" w:lastRowFirstColumn="0" w:lastRowLastColumn="0"/>
          <w:trHeight w:val="411"/>
        </w:trPr>
        <w:tc>
          <w:tcPr>
            <w:tcW w:w="1157" w:type="pct"/>
          </w:tcPr>
          <w:p w14:paraId="45A1D096" w14:textId="77777777" w:rsidR="00666768" w:rsidRDefault="00666768" w:rsidP="00C063C1">
            <w:pPr>
              <w:pStyle w:val="TableHeading"/>
              <w:rPr>
                <w:lang w:eastAsia="fr-CA"/>
              </w:rPr>
            </w:pPr>
            <w:r>
              <w:rPr>
                <w:lang w:eastAsia="fr-CA"/>
              </w:rPr>
              <w:t>Date</w:t>
            </w:r>
          </w:p>
        </w:tc>
        <w:tc>
          <w:tcPr>
            <w:tcW w:w="3843" w:type="pct"/>
          </w:tcPr>
          <w:p w14:paraId="6BCBEEB0" w14:textId="77777777" w:rsidR="00666768" w:rsidRDefault="00666768" w:rsidP="00C063C1">
            <w:pPr>
              <w:pStyle w:val="TableHeading"/>
              <w:rPr>
                <w:lang w:eastAsia="fr-CA"/>
              </w:rPr>
            </w:pPr>
            <w:r>
              <w:rPr>
                <w:lang w:eastAsia="fr-CA"/>
              </w:rPr>
              <w:t>Approver</w:t>
            </w:r>
          </w:p>
        </w:tc>
      </w:tr>
      <w:tr w:rsidR="00666768" w14:paraId="79978FB1" w14:textId="77777777" w:rsidTr="00726929">
        <w:trPr>
          <w:cnfStyle w:val="000000100000" w:firstRow="0" w:lastRow="0" w:firstColumn="0" w:lastColumn="0" w:oddVBand="0" w:evenVBand="0" w:oddHBand="1" w:evenHBand="0" w:firstRowFirstColumn="0" w:firstRowLastColumn="0" w:lastRowFirstColumn="0" w:lastRowLastColumn="0"/>
          <w:trHeight w:val="402"/>
        </w:trPr>
        <w:tc>
          <w:tcPr>
            <w:tcW w:w="1157" w:type="pct"/>
          </w:tcPr>
          <w:p w14:paraId="126E8C1B" w14:textId="77777777" w:rsidR="00666768" w:rsidRDefault="00666768" w:rsidP="00C063C1">
            <w:pPr>
              <w:pStyle w:val="TableText"/>
              <w:rPr>
                <w:lang w:eastAsia="fr-CA"/>
              </w:rPr>
            </w:pPr>
          </w:p>
        </w:tc>
        <w:tc>
          <w:tcPr>
            <w:tcW w:w="3843" w:type="pct"/>
          </w:tcPr>
          <w:p w14:paraId="3601AEB1" w14:textId="77777777" w:rsidR="00666768" w:rsidRDefault="00666768" w:rsidP="00C063C1">
            <w:pPr>
              <w:pStyle w:val="TableText"/>
              <w:rPr>
                <w:lang w:eastAsia="fr-CA"/>
              </w:rPr>
            </w:pPr>
          </w:p>
        </w:tc>
      </w:tr>
      <w:tr w:rsidR="00666768" w14:paraId="777858DD" w14:textId="77777777" w:rsidTr="00726929">
        <w:trPr>
          <w:trHeight w:val="411"/>
        </w:trPr>
        <w:tc>
          <w:tcPr>
            <w:tcW w:w="1157" w:type="pct"/>
          </w:tcPr>
          <w:p w14:paraId="46707FDF" w14:textId="77777777" w:rsidR="00666768" w:rsidRDefault="00666768" w:rsidP="00C063C1">
            <w:pPr>
              <w:pStyle w:val="TableText"/>
              <w:rPr>
                <w:lang w:eastAsia="fr-CA"/>
              </w:rPr>
            </w:pPr>
          </w:p>
        </w:tc>
        <w:tc>
          <w:tcPr>
            <w:tcW w:w="3843" w:type="pct"/>
          </w:tcPr>
          <w:p w14:paraId="64E6708A" w14:textId="77777777" w:rsidR="00666768" w:rsidRDefault="00666768" w:rsidP="00C063C1">
            <w:pPr>
              <w:pStyle w:val="TableText"/>
              <w:rPr>
                <w:lang w:eastAsia="fr-CA"/>
              </w:rPr>
            </w:pPr>
          </w:p>
        </w:tc>
      </w:tr>
      <w:tr w:rsidR="00666768" w14:paraId="0D5C445A" w14:textId="77777777" w:rsidTr="00726929">
        <w:trPr>
          <w:cnfStyle w:val="000000100000" w:firstRow="0" w:lastRow="0" w:firstColumn="0" w:lastColumn="0" w:oddVBand="0" w:evenVBand="0" w:oddHBand="1" w:evenHBand="0" w:firstRowFirstColumn="0" w:firstRowLastColumn="0" w:lastRowFirstColumn="0" w:lastRowLastColumn="0"/>
          <w:trHeight w:val="402"/>
        </w:trPr>
        <w:tc>
          <w:tcPr>
            <w:tcW w:w="1157" w:type="pct"/>
          </w:tcPr>
          <w:p w14:paraId="5EF6045A" w14:textId="77777777" w:rsidR="00666768" w:rsidRDefault="00666768" w:rsidP="00C063C1">
            <w:pPr>
              <w:pStyle w:val="TableText"/>
              <w:rPr>
                <w:lang w:eastAsia="fr-CA"/>
              </w:rPr>
            </w:pPr>
          </w:p>
        </w:tc>
        <w:tc>
          <w:tcPr>
            <w:tcW w:w="3843" w:type="pct"/>
          </w:tcPr>
          <w:p w14:paraId="1F11EA75" w14:textId="77777777" w:rsidR="00666768" w:rsidRDefault="00666768" w:rsidP="00C063C1">
            <w:pPr>
              <w:pStyle w:val="TableText"/>
              <w:rPr>
                <w:lang w:eastAsia="fr-CA"/>
              </w:rPr>
            </w:pPr>
          </w:p>
        </w:tc>
      </w:tr>
    </w:tbl>
    <w:p w14:paraId="27B6ECDD" w14:textId="77777777" w:rsidR="004641F6" w:rsidRDefault="004641F6" w:rsidP="004641F6"/>
    <w:p w14:paraId="397CAD76" w14:textId="77777777" w:rsidR="00D655F6" w:rsidRDefault="00D655F6" w:rsidP="004641F6"/>
    <w:p w14:paraId="3E349820" w14:textId="77777777" w:rsidR="00D655F6" w:rsidRDefault="00D655F6" w:rsidP="004641F6"/>
    <w:p w14:paraId="77BB9E40" w14:textId="77777777" w:rsidR="00D655F6" w:rsidRDefault="00D655F6">
      <w:pPr>
        <w:rPr>
          <w:rFonts w:asciiTheme="majorHAnsi" w:eastAsiaTheme="minorHAnsi" w:hAnsiTheme="majorHAnsi" w:cstheme="minorBidi"/>
          <w:b/>
          <w:noProof/>
          <w:color w:val="00428B" w:themeColor="text2"/>
          <w:lang w:eastAsia="en-US"/>
        </w:rPr>
      </w:pPr>
      <w:r>
        <w:br w:type="page"/>
      </w:r>
    </w:p>
    <w:p w14:paraId="26DCFD7B" w14:textId="1AAA0AB1" w:rsidR="0006580A" w:rsidRDefault="001F3722">
      <w:pPr>
        <w:pStyle w:val="TOC1"/>
        <w:rPr>
          <w:rFonts w:asciiTheme="minorHAnsi" w:eastAsiaTheme="minorEastAsia" w:hAnsiTheme="minorHAnsi"/>
          <w:b w:val="0"/>
          <w:color w:val="auto"/>
          <w:kern w:val="2"/>
          <w:sz w:val="24"/>
          <w:szCs w:val="24"/>
          <w:lang w:eastAsia="en-AU"/>
          <w14:ligatures w14:val="standardContextual"/>
        </w:rPr>
      </w:pPr>
      <w:r>
        <w:lastRenderedPageBreak/>
        <w:fldChar w:fldCharType="begin"/>
      </w:r>
      <w:r w:rsidR="0003557B">
        <w:instrText>TOC \o "1-2" \z \u \h</w:instrText>
      </w:r>
      <w:r>
        <w:fldChar w:fldCharType="separate"/>
      </w:r>
      <w:hyperlink w:anchor="_Toc219797331" w:history="1">
        <w:r w:rsidR="0006580A" w:rsidRPr="00B639C4">
          <w:rPr>
            <w:rStyle w:val="Hyperlink"/>
          </w:rPr>
          <w:t>1. Introduction</w:t>
        </w:r>
        <w:r w:rsidR="0006580A">
          <w:rPr>
            <w:webHidden/>
          </w:rPr>
          <w:tab/>
        </w:r>
        <w:r w:rsidR="0006580A">
          <w:rPr>
            <w:webHidden/>
          </w:rPr>
          <w:fldChar w:fldCharType="begin"/>
        </w:r>
        <w:r w:rsidR="0006580A">
          <w:rPr>
            <w:webHidden/>
          </w:rPr>
          <w:instrText xml:space="preserve"> PAGEREF _Toc219797331 \h </w:instrText>
        </w:r>
        <w:r w:rsidR="0006580A">
          <w:rPr>
            <w:webHidden/>
          </w:rPr>
        </w:r>
        <w:r w:rsidR="0006580A">
          <w:rPr>
            <w:webHidden/>
          </w:rPr>
          <w:fldChar w:fldCharType="separate"/>
        </w:r>
        <w:r w:rsidR="0006580A">
          <w:rPr>
            <w:webHidden/>
          </w:rPr>
          <w:t>4</w:t>
        </w:r>
        <w:r w:rsidR="0006580A">
          <w:rPr>
            <w:webHidden/>
          </w:rPr>
          <w:fldChar w:fldCharType="end"/>
        </w:r>
      </w:hyperlink>
    </w:p>
    <w:p w14:paraId="06F524CA" w14:textId="3CFA4DFA" w:rsidR="0006580A" w:rsidRDefault="0006580A">
      <w:pPr>
        <w:pStyle w:val="TOC2"/>
        <w:rPr>
          <w:rFonts w:eastAsiaTheme="minorEastAsia"/>
          <w:color w:val="auto"/>
          <w:kern w:val="2"/>
          <w:sz w:val="24"/>
          <w:szCs w:val="24"/>
          <w:lang w:eastAsia="en-AU"/>
          <w14:ligatures w14:val="standardContextual"/>
        </w:rPr>
      </w:pPr>
      <w:hyperlink w:anchor="_Toc219797332" w:history="1">
        <w:r w:rsidRPr="00B639C4">
          <w:rPr>
            <w:rStyle w:val="Hyperlink"/>
          </w:rPr>
          <w:t>1.1 Purpose</w:t>
        </w:r>
        <w:r>
          <w:rPr>
            <w:webHidden/>
          </w:rPr>
          <w:tab/>
        </w:r>
        <w:r>
          <w:rPr>
            <w:webHidden/>
          </w:rPr>
          <w:fldChar w:fldCharType="begin"/>
        </w:r>
        <w:r>
          <w:rPr>
            <w:webHidden/>
          </w:rPr>
          <w:instrText xml:space="preserve"> PAGEREF _Toc219797332 \h </w:instrText>
        </w:r>
        <w:r>
          <w:rPr>
            <w:webHidden/>
          </w:rPr>
        </w:r>
        <w:r>
          <w:rPr>
            <w:webHidden/>
          </w:rPr>
          <w:fldChar w:fldCharType="separate"/>
        </w:r>
        <w:r>
          <w:rPr>
            <w:webHidden/>
          </w:rPr>
          <w:t>4</w:t>
        </w:r>
        <w:r>
          <w:rPr>
            <w:webHidden/>
          </w:rPr>
          <w:fldChar w:fldCharType="end"/>
        </w:r>
      </w:hyperlink>
    </w:p>
    <w:p w14:paraId="05910957" w14:textId="1433987B" w:rsidR="0006580A" w:rsidRDefault="0006580A">
      <w:pPr>
        <w:pStyle w:val="TOC2"/>
        <w:rPr>
          <w:rFonts w:eastAsiaTheme="minorEastAsia"/>
          <w:color w:val="auto"/>
          <w:kern w:val="2"/>
          <w:sz w:val="24"/>
          <w:szCs w:val="24"/>
          <w:lang w:eastAsia="en-AU"/>
          <w14:ligatures w14:val="standardContextual"/>
        </w:rPr>
      </w:pPr>
      <w:hyperlink w:anchor="_Toc219797333" w:history="1">
        <w:r w:rsidRPr="00B639C4">
          <w:rPr>
            <w:rStyle w:val="Hyperlink"/>
          </w:rPr>
          <w:t>1.2 Audience</w:t>
        </w:r>
        <w:r>
          <w:rPr>
            <w:webHidden/>
          </w:rPr>
          <w:tab/>
        </w:r>
        <w:r>
          <w:rPr>
            <w:webHidden/>
          </w:rPr>
          <w:fldChar w:fldCharType="begin"/>
        </w:r>
        <w:r>
          <w:rPr>
            <w:webHidden/>
          </w:rPr>
          <w:instrText xml:space="preserve"> PAGEREF _Toc219797333 \h </w:instrText>
        </w:r>
        <w:r>
          <w:rPr>
            <w:webHidden/>
          </w:rPr>
        </w:r>
        <w:r>
          <w:rPr>
            <w:webHidden/>
          </w:rPr>
          <w:fldChar w:fldCharType="separate"/>
        </w:r>
        <w:r>
          <w:rPr>
            <w:webHidden/>
          </w:rPr>
          <w:t>4</w:t>
        </w:r>
        <w:r>
          <w:rPr>
            <w:webHidden/>
          </w:rPr>
          <w:fldChar w:fldCharType="end"/>
        </w:r>
      </w:hyperlink>
    </w:p>
    <w:p w14:paraId="28200BAC" w14:textId="72564F79" w:rsidR="0006580A" w:rsidRDefault="0006580A">
      <w:pPr>
        <w:pStyle w:val="TOC2"/>
        <w:rPr>
          <w:rFonts w:eastAsiaTheme="minorEastAsia"/>
          <w:color w:val="auto"/>
          <w:kern w:val="2"/>
          <w:sz w:val="24"/>
          <w:szCs w:val="24"/>
          <w:lang w:eastAsia="en-AU"/>
          <w14:ligatures w14:val="standardContextual"/>
        </w:rPr>
      </w:pPr>
      <w:hyperlink w:anchor="_Toc219797334" w:history="1">
        <w:r w:rsidRPr="00B639C4">
          <w:rPr>
            <w:rStyle w:val="Hyperlink"/>
          </w:rPr>
          <w:t>1.3 Stakeholders</w:t>
        </w:r>
        <w:r>
          <w:rPr>
            <w:webHidden/>
          </w:rPr>
          <w:tab/>
        </w:r>
        <w:r>
          <w:rPr>
            <w:webHidden/>
          </w:rPr>
          <w:fldChar w:fldCharType="begin"/>
        </w:r>
        <w:r>
          <w:rPr>
            <w:webHidden/>
          </w:rPr>
          <w:instrText xml:space="preserve"> PAGEREF _Toc219797334 \h </w:instrText>
        </w:r>
        <w:r>
          <w:rPr>
            <w:webHidden/>
          </w:rPr>
        </w:r>
        <w:r>
          <w:rPr>
            <w:webHidden/>
          </w:rPr>
          <w:fldChar w:fldCharType="separate"/>
        </w:r>
        <w:r>
          <w:rPr>
            <w:webHidden/>
          </w:rPr>
          <w:t>4</w:t>
        </w:r>
        <w:r>
          <w:rPr>
            <w:webHidden/>
          </w:rPr>
          <w:fldChar w:fldCharType="end"/>
        </w:r>
      </w:hyperlink>
    </w:p>
    <w:p w14:paraId="706CA0BF" w14:textId="045FCDD1"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35" w:history="1">
        <w:r w:rsidRPr="00B639C4">
          <w:rPr>
            <w:rStyle w:val="Hyperlink"/>
          </w:rPr>
          <w:t>2. Solution Outline</w:t>
        </w:r>
        <w:r>
          <w:rPr>
            <w:webHidden/>
          </w:rPr>
          <w:tab/>
        </w:r>
        <w:r>
          <w:rPr>
            <w:webHidden/>
          </w:rPr>
          <w:fldChar w:fldCharType="begin"/>
        </w:r>
        <w:r>
          <w:rPr>
            <w:webHidden/>
          </w:rPr>
          <w:instrText xml:space="preserve"> PAGEREF _Toc219797335 \h </w:instrText>
        </w:r>
        <w:r>
          <w:rPr>
            <w:webHidden/>
          </w:rPr>
        </w:r>
        <w:r>
          <w:rPr>
            <w:webHidden/>
          </w:rPr>
          <w:fldChar w:fldCharType="separate"/>
        </w:r>
        <w:r>
          <w:rPr>
            <w:webHidden/>
          </w:rPr>
          <w:t>5</w:t>
        </w:r>
        <w:r>
          <w:rPr>
            <w:webHidden/>
          </w:rPr>
          <w:fldChar w:fldCharType="end"/>
        </w:r>
      </w:hyperlink>
    </w:p>
    <w:p w14:paraId="125FA25F" w14:textId="1F748693" w:rsidR="0006580A" w:rsidRDefault="0006580A">
      <w:pPr>
        <w:pStyle w:val="TOC2"/>
        <w:rPr>
          <w:rFonts w:eastAsiaTheme="minorEastAsia"/>
          <w:color w:val="auto"/>
          <w:kern w:val="2"/>
          <w:sz w:val="24"/>
          <w:szCs w:val="24"/>
          <w:lang w:eastAsia="en-AU"/>
          <w14:ligatures w14:val="standardContextual"/>
        </w:rPr>
      </w:pPr>
      <w:hyperlink w:anchor="_Toc219797336" w:history="1">
        <w:r w:rsidRPr="00B639C4">
          <w:rPr>
            <w:rStyle w:val="Hyperlink"/>
          </w:rPr>
          <w:t>2.1 Architecture Context</w:t>
        </w:r>
        <w:r>
          <w:rPr>
            <w:webHidden/>
          </w:rPr>
          <w:tab/>
        </w:r>
        <w:r>
          <w:rPr>
            <w:webHidden/>
          </w:rPr>
          <w:fldChar w:fldCharType="begin"/>
        </w:r>
        <w:r>
          <w:rPr>
            <w:webHidden/>
          </w:rPr>
          <w:instrText xml:space="preserve"> PAGEREF _Toc219797336 \h </w:instrText>
        </w:r>
        <w:r>
          <w:rPr>
            <w:webHidden/>
          </w:rPr>
        </w:r>
        <w:r>
          <w:rPr>
            <w:webHidden/>
          </w:rPr>
          <w:fldChar w:fldCharType="separate"/>
        </w:r>
        <w:r>
          <w:rPr>
            <w:webHidden/>
          </w:rPr>
          <w:t>5</w:t>
        </w:r>
        <w:r>
          <w:rPr>
            <w:webHidden/>
          </w:rPr>
          <w:fldChar w:fldCharType="end"/>
        </w:r>
      </w:hyperlink>
    </w:p>
    <w:p w14:paraId="79E4C809" w14:textId="55096C6C"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37" w:history="1">
        <w:r w:rsidRPr="00B639C4">
          <w:rPr>
            <w:rStyle w:val="Hyperlink"/>
          </w:rPr>
          <w:t>3. Target State Architecture</w:t>
        </w:r>
        <w:r>
          <w:rPr>
            <w:webHidden/>
          </w:rPr>
          <w:tab/>
        </w:r>
        <w:r>
          <w:rPr>
            <w:webHidden/>
          </w:rPr>
          <w:fldChar w:fldCharType="begin"/>
        </w:r>
        <w:r>
          <w:rPr>
            <w:webHidden/>
          </w:rPr>
          <w:instrText xml:space="preserve"> PAGEREF _Toc219797337 \h </w:instrText>
        </w:r>
        <w:r>
          <w:rPr>
            <w:webHidden/>
          </w:rPr>
        </w:r>
        <w:r>
          <w:rPr>
            <w:webHidden/>
          </w:rPr>
          <w:fldChar w:fldCharType="separate"/>
        </w:r>
        <w:r>
          <w:rPr>
            <w:webHidden/>
          </w:rPr>
          <w:t>6</w:t>
        </w:r>
        <w:r>
          <w:rPr>
            <w:webHidden/>
          </w:rPr>
          <w:fldChar w:fldCharType="end"/>
        </w:r>
      </w:hyperlink>
    </w:p>
    <w:p w14:paraId="58DB03F1" w14:textId="129AA9FD" w:rsidR="0006580A" w:rsidRDefault="0006580A">
      <w:pPr>
        <w:pStyle w:val="TOC2"/>
        <w:rPr>
          <w:rFonts w:eastAsiaTheme="minorEastAsia"/>
          <w:color w:val="auto"/>
          <w:kern w:val="2"/>
          <w:sz w:val="24"/>
          <w:szCs w:val="24"/>
          <w:lang w:eastAsia="en-AU"/>
          <w14:ligatures w14:val="standardContextual"/>
        </w:rPr>
      </w:pPr>
      <w:hyperlink w:anchor="_Toc219797338" w:history="1">
        <w:r w:rsidRPr="00B639C4">
          <w:rPr>
            <w:rStyle w:val="Hyperlink"/>
          </w:rPr>
          <w:t>3.1 Architecture Overview</w:t>
        </w:r>
        <w:r>
          <w:rPr>
            <w:webHidden/>
          </w:rPr>
          <w:tab/>
        </w:r>
        <w:r>
          <w:rPr>
            <w:webHidden/>
          </w:rPr>
          <w:fldChar w:fldCharType="begin"/>
        </w:r>
        <w:r>
          <w:rPr>
            <w:webHidden/>
          </w:rPr>
          <w:instrText xml:space="preserve"> PAGEREF _Toc219797338 \h </w:instrText>
        </w:r>
        <w:r>
          <w:rPr>
            <w:webHidden/>
          </w:rPr>
        </w:r>
        <w:r>
          <w:rPr>
            <w:webHidden/>
          </w:rPr>
          <w:fldChar w:fldCharType="separate"/>
        </w:r>
        <w:r>
          <w:rPr>
            <w:webHidden/>
          </w:rPr>
          <w:t>6</w:t>
        </w:r>
        <w:r>
          <w:rPr>
            <w:webHidden/>
          </w:rPr>
          <w:fldChar w:fldCharType="end"/>
        </w:r>
      </w:hyperlink>
    </w:p>
    <w:p w14:paraId="65332C5C" w14:textId="632E088C"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39" w:history="1">
        <w:r w:rsidRPr="00B639C4">
          <w:rPr>
            <w:rStyle w:val="Hyperlink"/>
          </w:rPr>
          <w:t>4. Business Architecture</w:t>
        </w:r>
        <w:r>
          <w:rPr>
            <w:webHidden/>
          </w:rPr>
          <w:tab/>
        </w:r>
        <w:r>
          <w:rPr>
            <w:webHidden/>
          </w:rPr>
          <w:fldChar w:fldCharType="begin"/>
        </w:r>
        <w:r>
          <w:rPr>
            <w:webHidden/>
          </w:rPr>
          <w:instrText xml:space="preserve"> PAGEREF _Toc219797339 \h </w:instrText>
        </w:r>
        <w:r>
          <w:rPr>
            <w:webHidden/>
          </w:rPr>
        </w:r>
        <w:r>
          <w:rPr>
            <w:webHidden/>
          </w:rPr>
          <w:fldChar w:fldCharType="separate"/>
        </w:r>
        <w:r>
          <w:rPr>
            <w:webHidden/>
          </w:rPr>
          <w:t>7</w:t>
        </w:r>
        <w:r>
          <w:rPr>
            <w:webHidden/>
          </w:rPr>
          <w:fldChar w:fldCharType="end"/>
        </w:r>
      </w:hyperlink>
    </w:p>
    <w:p w14:paraId="7739B044" w14:textId="4FD066DF" w:rsidR="0006580A" w:rsidRDefault="0006580A">
      <w:pPr>
        <w:pStyle w:val="TOC2"/>
        <w:rPr>
          <w:rFonts w:eastAsiaTheme="minorEastAsia"/>
          <w:color w:val="auto"/>
          <w:kern w:val="2"/>
          <w:sz w:val="24"/>
          <w:szCs w:val="24"/>
          <w:lang w:eastAsia="en-AU"/>
          <w14:ligatures w14:val="standardContextual"/>
        </w:rPr>
      </w:pPr>
      <w:hyperlink w:anchor="_Toc219797340" w:history="1">
        <w:r w:rsidRPr="00B639C4">
          <w:rPr>
            <w:rStyle w:val="Hyperlink"/>
          </w:rPr>
          <w:t>4.1 Business Context</w:t>
        </w:r>
        <w:r>
          <w:rPr>
            <w:webHidden/>
          </w:rPr>
          <w:tab/>
        </w:r>
        <w:r>
          <w:rPr>
            <w:webHidden/>
          </w:rPr>
          <w:fldChar w:fldCharType="begin"/>
        </w:r>
        <w:r>
          <w:rPr>
            <w:webHidden/>
          </w:rPr>
          <w:instrText xml:space="preserve"> PAGEREF _Toc219797340 \h </w:instrText>
        </w:r>
        <w:r>
          <w:rPr>
            <w:webHidden/>
          </w:rPr>
        </w:r>
        <w:r>
          <w:rPr>
            <w:webHidden/>
          </w:rPr>
          <w:fldChar w:fldCharType="separate"/>
        </w:r>
        <w:r>
          <w:rPr>
            <w:webHidden/>
          </w:rPr>
          <w:t>7</w:t>
        </w:r>
        <w:r>
          <w:rPr>
            <w:webHidden/>
          </w:rPr>
          <w:fldChar w:fldCharType="end"/>
        </w:r>
      </w:hyperlink>
    </w:p>
    <w:p w14:paraId="7B2C21A7" w14:textId="7805523F" w:rsidR="0006580A" w:rsidRDefault="0006580A">
      <w:pPr>
        <w:pStyle w:val="TOC2"/>
        <w:rPr>
          <w:rFonts w:eastAsiaTheme="minorEastAsia"/>
          <w:color w:val="auto"/>
          <w:kern w:val="2"/>
          <w:sz w:val="24"/>
          <w:szCs w:val="24"/>
          <w:lang w:eastAsia="en-AU"/>
          <w14:ligatures w14:val="standardContextual"/>
        </w:rPr>
      </w:pPr>
      <w:hyperlink w:anchor="_Toc219797341" w:history="1">
        <w:r w:rsidRPr="00B639C4">
          <w:rPr>
            <w:rStyle w:val="Hyperlink"/>
          </w:rPr>
          <w:t>4.2 Business Process View</w:t>
        </w:r>
        <w:r>
          <w:rPr>
            <w:webHidden/>
          </w:rPr>
          <w:tab/>
        </w:r>
        <w:r>
          <w:rPr>
            <w:webHidden/>
          </w:rPr>
          <w:fldChar w:fldCharType="begin"/>
        </w:r>
        <w:r>
          <w:rPr>
            <w:webHidden/>
          </w:rPr>
          <w:instrText xml:space="preserve"> PAGEREF _Toc219797341 \h </w:instrText>
        </w:r>
        <w:r>
          <w:rPr>
            <w:webHidden/>
          </w:rPr>
        </w:r>
        <w:r>
          <w:rPr>
            <w:webHidden/>
          </w:rPr>
          <w:fldChar w:fldCharType="separate"/>
        </w:r>
        <w:r>
          <w:rPr>
            <w:webHidden/>
          </w:rPr>
          <w:t>7</w:t>
        </w:r>
        <w:r>
          <w:rPr>
            <w:webHidden/>
          </w:rPr>
          <w:fldChar w:fldCharType="end"/>
        </w:r>
      </w:hyperlink>
    </w:p>
    <w:p w14:paraId="6713F4BC" w14:textId="1B7E9818" w:rsidR="0006580A" w:rsidRDefault="0006580A">
      <w:pPr>
        <w:pStyle w:val="TOC2"/>
        <w:rPr>
          <w:rFonts w:eastAsiaTheme="minorEastAsia"/>
          <w:color w:val="auto"/>
          <w:kern w:val="2"/>
          <w:sz w:val="24"/>
          <w:szCs w:val="24"/>
          <w:lang w:eastAsia="en-AU"/>
          <w14:ligatures w14:val="standardContextual"/>
        </w:rPr>
      </w:pPr>
      <w:hyperlink w:anchor="_Toc219797342" w:history="1">
        <w:r w:rsidRPr="00B639C4">
          <w:rPr>
            <w:rStyle w:val="Hyperlink"/>
          </w:rPr>
          <w:t>4.3 Architecturally significant business requirements</w:t>
        </w:r>
        <w:r>
          <w:rPr>
            <w:webHidden/>
          </w:rPr>
          <w:tab/>
        </w:r>
        <w:r>
          <w:rPr>
            <w:webHidden/>
          </w:rPr>
          <w:fldChar w:fldCharType="begin"/>
        </w:r>
        <w:r>
          <w:rPr>
            <w:webHidden/>
          </w:rPr>
          <w:instrText xml:space="preserve"> PAGEREF _Toc219797342 \h </w:instrText>
        </w:r>
        <w:r>
          <w:rPr>
            <w:webHidden/>
          </w:rPr>
        </w:r>
        <w:r>
          <w:rPr>
            <w:webHidden/>
          </w:rPr>
          <w:fldChar w:fldCharType="separate"/>
        </w:r>
        <w:r>
          <w:rPr>
            <w:webHidden/>
          </w:rPr>
          <w:t>7</w:t>
        </w:r>
        <w:r>
          <w:rPr>
            <w:webHidden/>
          </w:rPr>
          <w:fldChar w:fldCharType="end"/>
        </w:r>
      </w:hyperlink>
    </w:p>
    <w:p w14:paraId="03A0ADE3" w14:textId="4F4A0AD2"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43" w:history="1">
        <w:r w:rsidRPr="00B639C4">
          <w:rPr>
            <w:rStyle w:val="Hyperlink"/>
          </w:rPr>
          <w:t>5. Information Architecture</w:t>
        </w:r>
        <w:r>
          <w:rPr>
            <w:webHidden/>
          </w:rPr>
          <w:tab/>
        </w:r>
        <w:r>
          <w:rPr>
            <w:webHidden/>
          </w:rPr>
          <w:fldChar w:fldCharType="begin"/>
        </w:r>
        <w:r>
          <w:rPr>
            <w:webHidden/>
          </w:rPr>
          <w:instrText xml:space="preserve"> PAGEREF _Toc219797343 \h </w:instrText>
        </w:r>
        <w:r>
          <w:rPr>
            <w:webHidden/>
          </w:rPr>
        </w:r>
        <w:r>
          <w:rPr>
            <w:webHidden/>
          </w:rPr>
          <w:fldChar w:fldCharType="separate"/>
        </w:r>
        <w:r>
          <w:rPr>
            <w:webHidden/>
          </w:rPr>
          <w:t>8</w:t>
        </w:r>
        <w:r>
          <w:rPr>
            <w:webHidden/>
          </w:rPr>
          <w:fldChar w:fldCharType="end"/>
        </w:r>
      </w:hyperlink>
    </w:p>
    <w:p w14:paraId="463B8BEC" w14:textId="6DA4F5A0" w:rsidR="0006580A" w:rsidRDefault="0006580A">
      <w:pPr>
        <w:pStyle w:val="TOC2"/>
        <w:rPr>
          <w:rFonts w:eastAsiaTheme="minorEastAsia"/>
          <w:color w:val="auto"/>
          <w:kern w:val="2"/>
          <w:sz w:val="24"/>
          <w:szCs w:val="24"/>
          <w:lang w:eastAsia="en-AU"/>
          <w14:ligatures w14:val="standardContextual"/>
        </w:rPr>
      </w:pPr>
      <w:hyperlink w:anchor="_Toc219797344" w:history="1">
        <w:r w:rsidRPr="00B639C4">
          <w:rPr>
            <w:rStyle w:val="Hyperlink"/>
          </w:rPr>
          <w:t>5.1 Information Overview</w:t>
        </w:r>
        <w:r>
          <w:rPr>
            <w:webHidden/>
          </w:rPr>
          <w:tab/>
        </w:r>
        <w:r>
          <w:rPr>
            <w:webHidden/>
          </w:rPr>
          <w:fldChar w:fldCharType="begin"/>
        </w:r>
        <w:r>
          <w:rPr>
            <w:webHidden/>
          </w:rPr>
          <w:instrText xml:space="preserve"> PAGEREF _Toc219797344 \h </w:instrText>
        </w:r>
        <w:r>
          <w:rPr>
            <w:webHidden/>
          </w:rPr>
        </w:r>
        <w:r>
          <w:rPr>
            <w:webHidden/>
          </w:rPr>
          <w:fldChar w:fldCharType="separate"/>
        </w:r>
        <w:r>
          <w:rPr>
            <w:webHidden/>
          </w:rPr>
          <w:t>8</w:t>
        </w:r>
        <w:r>
          <w:rPr>
            <w:webHidden/>
          </w:rPr>
          <w:fldChar w:fldCharType="end"/>
        </w:r>
      </w:hyperlink>
    </w:p>
    <w:p w14:paraId="7573A7E2" w14:textId="1CADF26C" w:rsidR="0006580A" w:rsidRDefault="0006580A">
      <w:pPr>
        <w:pStyle w:val="TOC2"/>
        <w:rPr>
          <w:rFonts w:eastAsiaTheme="minorEastAsia"/>
          <w:color w:val="auto"/>
          <w:kern w:val="2"/>
          <w:sz w:val="24"/>
          <w:szCs w:val="24"/>
          <w:lang w:eastAsia="en-AU"/>
          <w14:ligatures w14:val="standardContextual"/>
        </w:rPr>
      </w:pPr>
      <w:hyperlink w:anchor="_Toc219797345" w:history="1">
        <w:r w:rsidRPr="00B639C4">
          <w:rPr>
            <w:rStyle w:val="Hyperlink"/>
          </w:rPr>
          <w:t>5.2 Data Models</w:t>
        </w:r>
        <w:r>
          <w:rPr>
            <w:webHidden/>
          </w:rPr>
          <w:tab/>
        </w:r>
        <w:r>
          <w:rPr>
            <w:webHidden/>
          </w:rPr>
          <w:fldChar w:fldCharType="begin"/>
        </w:r>
        <w:r>
          <w:rPr>
            <w:webHidden/>
          </w:rPr>
          <w:instrText xml:space="preserve"> PAGEREF _Toc219797345 \h </w:instrText>
        </w:r>
        <w:r>
          <w:rPr>
            <w:webHidden/>
          </w:rPr>
        </w:r>
        <w:r>
          <w:rPr>
            <w:webHidden/>
          </w:rPr>
          <w:fldChar w:fldCharType="separate"/>
        </w:r>
        <w:r>
          <w:rPr>
            <w:webHidden/>
          </w:rPr>
          <w:t>8</w:t>
        </w:r>
        <w:r>
          <w:rPr>
            <w:webHidden/>
          </w:rPr>
          <w:fldChar w:fldCharType="end"/>
        </w:r>
      </w:hyperlink>
    </w:p>
    <w:p w14:paraId="70FC906B" w14:textId="40A2436C" w:rsidR="0006580A" w:rsidRDefault="0006580A">
      <w:pPr>
        <w:pStyle w:val="TOC2"/>
        <w:rPr>
          <w:rFonts w:eastAsiaTheme="minorEastAsia"/>
          <w:color w:val="auto"/>
          <w:kern w:val="2"/>
          <w:sz w:val="24"/>
          <w:szCs w:val="24"/>
          <w:lang w:eastAsia="en-AU"/>
          <w14:ligatures w14:val="standardContextual"/>
        </w:rPr>
      </w:pPr>
      <w:hyperlink w:anchor="_Toc219797346" w:history="1">
        <w:r w:rsidRPr="00B639C4">
          <w:rPr>
            <w:rStyle w:val="Hyperlink"/>
          </w:rPr>
          <w:t>5.3 Data Migration</w:t>
        </w:r>
        <w:r>
          <w:rPr>
            <w:webHidden/>
          </w:rPr>
          <w:tab/>
        </w:r>
        <w:r>
          <w:rPr>
            <w:webHidden/>
          </w:rPr>
          <w:fldChar w:fldCharType="begin"/>
        </w:r>
        <w:r>
          <w:rPr>
            <w:webHidden/>
          </w:rPr>
          <w:instrText xml:space="preserve"> PAGEREF _Toc219797346 \h </w:instrText>
        </w:r>
        <w:r>
          <w:rPr>
            <w:webHidden/>
          </w:rPr>
        </w:r>
        <w:r>
          <w:rPr>
            <w:webHidden/>
          </w:rPr>
          <w:fldChar w:fldCharType="separate"/>
        </w:r>
        <w:r>
          <w:rPr>
            <w:webHidden/>
          </w:rPr>
          <w:t>8</w:t>
        </w:r>
        <w:r>
          <w:rPr>
            <w:webHidden/>
          </w:rPr>
          <w:fldChar w:fldCharType="end"/>
        </w:r>
      </w:hyperlink>
    </w:p>
    <w:p w14:paraId="243D5AE0" w14:textId="4ABB96FD" w:rsidR="0006580A" w:rsidRDefault="0006580A">
      <w:pPr>
        <w:pStyle w:val="TOC2"/>
        <w:rPr>
          <w:rFonts w:eastAsiaTheme="minorEastAsia"/>
          <w:color w:val="auto"/>
          <w:kern w:val="2"/>
          <w:sz w:val="24"/>
          <w:szCs w:val="24"/>
          <w:lang w:eastAsia="en-AU"/>
          <w14:ligatures w14:val="standardContextual"/>
        </w:rPr>
      </w:pPr>
      <w:hyperlink w:anchor="_Toc219797347" w:history="1">
        <w:r w:rsidRPr="00B639C4">
          <w:rPr>
            <w:rStyle w:val="Hyperlink"/>
          </w:rPr>
          <w:t>5.4 Integration Architecture</w:t>
        </w:r>
        <w:r>
          <w:rPr>
            <w:webHidden/>
          </w:rPr>
          <w:tab/>
        </w:r>
        <w:r>
          <w:rPr>
            <w:webHidden/>
          </w:rPr>
          <w:fldChar w:fldCharType="begin"/>
        </w:r>
        <w:r>
          <w:rPr>
            <w:webHidden/>
          </w:rPr>
          <w:instrText xml:space="preserve"> PAGEREF _Toc219797347 \h </w:instrText>
        </w:r>
        <w:r>
          <w:rPr>
            <w:webHidden/>
          </w:rPr>
        </w:r>
        <w:r>
          <w:rPr>
            <w:webHidden/>
          </w:rPr>
          <w:fldChar w:fldCharType="separate"/>
        </w:r>
        <w:r>
          <w:rPr>
            <w:webHidden/>
          </w:rPr>
          <w:t>8</w:t>
        </w:r>
        <w:r>
          <w:rPr>
            <w:webHidden/>
          </w:rPr>
          <w:fldChar w:fldCharType="end"/>
        </w:r>
      </w:hyperlink>
    </w:p>
    <w:p w14:paraId="60D3FC8B" w14:textId="1C4DE082"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48" w:history="1">
        <w:r w:rsidRPr="00B639C4">
          <w:rPr>
            <w:rStyle w:val="Hyperlink"/>
          </w:rPr>
          <w:t>6. Application Architecture</w:t>
        </w:r>
        <w:r>
          <w:rPr>
            <w:webHidden/>
          </w:rPr>
          <w:tab/>
        </w:r>
        <w:r>
          <w:rPr>
            <w:webHidden/>
          </w:rPr>
          <w:fldChar w:fldCharType="begin"/>
        </w:r>
        <w:r>
          <w:rPr>
            <w:webHidden/>
          </w:rPr>
          <w:instrText xml:space="preserve"> PAGEREF _Toc219797348 \h </w:instrText>
        </w:r>
        <w:r>
          <w:rPr>
            <w:webHidden/>
          </w:rPr>
        </w:r>
        <w:r>
          <w:rPr>
            <w:webHidden/>
          </w:rPr>
          <w:fldChar w:fldCharType="separate"/>
        </w:r>
        <w:r>
          <w:rPr>
            <w:webHidden/>
          </w:rPr>
          <w:t>9</w:t>
        </w:r>
        <w:r>
          <w:rPr>
            <w:webHidden/>
          </w:rPr>
          <w:fldChar w:fldCharType="end"/>
        </w:r>
      </w:hyperlink>
    </w:p>
    <w:p w14:paraId="3F8C510A" w14:textId="16C0C394" w:rsidR="0006580A" w:rsidRDefault="0006580A">
      <w:pPr>
        <w:pStyle w:val="TOC2"/>
        <w:rPr>
          <w:rFonts w:eastAsiaTheme="minorEastAsia"/>
          <w:color w:val="auto"/>
          <w:kern w:val="2"/>
          <w:sz w:val="24"/>
          <w:szCs w:val="24"/>
          <w:lang w:eastAsia="en-AU"/>
          <w14:ligatures w14:val="standardContextual"/>
        </w:rPr>
      </w:pPr>
      <w:hyperlink w:anchor="_Toc219797349" w:history="1">
        <w:r w:rsidRPr="00B639C4">
          <w:rPr>
            <w:rStyle w:val="Hyperlink"/>
          </w:rPr>
          <w:t>6.1 Application Components and Composition</w:t>
        </w:r>
        <w:r>
          <w:rPr>
            <w:webHidden/>
          </w:rPr>
          <w:tab/>
        </w:r>
        <w:r>
          <w:rPr>
            <w:webHidden/>
          </w:rPr>
          <w:fldChar w:fldCharType="begin"/>
        </w:r>
        <w:r>
          <w:rPr>
            <w:webHidden/>
          </w:rPr>
          <w:instrText xml:space="preserve"> PAGEREF _Toc219797349 \h </w:instrText>
        </w:r>
        <w:r>
          <w:rPr>
            <w:webHidden/>
          </w:rPr>
        </w:r>
        <w:r>
          <w:rPr>
            <w:webHidden/>
          </w:rPr>
          <w:fldChar w:fldCharType="separate"/>
        </w:r>
        <w:r>
          <w:rPr>
            <w:webHidden/>
          </w:rPr>
          <w:t>9</w:t>
        </w:r>
        <w:r>
          <w:rPr>
            <w:webHidden/>
          </w:rPr>
          <w:fldChar w:fldCharType="end"/>
        </w:r>
      </w:hyperlink>
    </w:p>
    <w:p w14:paraId="050DBFBB" w14:textId="5157D316" w:rsidR="0006580A" w:rsidRDefault="0006580A">
      <w:pPr>
        <w:pStyle w:val="TOC2"/>
        <w:rPr>
          <w:rFonts w:eastAsiaTheme="minorEastAsia"/>
          <w:color w:val="auto"/>
          <w:kern w:val="2"/>
          <w:sz w:val="24"/>
          <w:szCs w:val="24"/>
          <w:lang w:eastAsia="en-AU"/>
          <w14:ligatures w14:val="standardContextual"/>
        </w:rPr>
      </w:pPr>
      <w:hyperlink w:anchor="_Toc219797350" w:history="1">
        <w:r w:rsidRPr="00B639C4">
          <w:rPr>
            <w:rStyle w:val="Hyperlink"/>
          </w:rPr>
          <w:t>6.2 User Interaction: Usability and Accessibility</w:t>
        </w:r>
        <w:r>
          <w:rPr>
            <w:webHidden/>
          </w:rPr>
          <w:tab/>
        </w:r>
        <w:r>
          <w:rPr>
            <w:webHidden/>
          </w:rPr>
          <w:fldChar w:fldCharType="begin"/>
        </w:r>
        <w:r>
          <w:rPr>
            <w:webHidden/>
          </w:rPr>
          <w:instrText xml:space="preserve"> PAGEREF _Toc219797350 \h </w:instrText>
        </w:r>
        <w:r>
          <w:rPr>
            <w:webHidden/>
          </w:rPr>
        </w:r>
        <w:r>
          <w:rPr>
            <w:webHidden/>
          </w:rPr>
          <w:fldChar w:fldCharType="separate"/>
        </w:r>
        <w:r>
          <w:rPr>
            <w:webHidden/>
          </w:rPr>
          <w:t>9</w:t>
        </w:r>
        <w:r>
          <w:rPr>
            <w:webHidden/>
          </w:rPr>
          <w:fldChar w:fldCharType="end"/>
        </w:r>
      </w:hyperlink>
    </w:p>
    <w:p w14:paraId="7B812D44" w14:textId="7A183875"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51" w:history="1">
        <w:r w:rsidRPr="00B639C4">
          <w:rPr>
            <w:rStyle w:val="Hyperlink"/>
          </w:rPr>
          <w:t>7. Technology Architecture</w:t>
        </w:r>
        <w:r>
          <w:rPr>
            <w:webHidden/>
          </w:rPr>
          <w:tab/>
        </w:r>
        <w:r>
          <w:rPr>
            <w:webHidden/>
          </w:rPr>
          <w:fldChar w:fldCharType="begin"/>
        </w:r>
        <w:r>
          <w:rPr>
            <w:webHidden/>
          </w:rPr>
          <w:instrText xml:space="preserve"> PAGEREF _Toc219797351 \h </w:instrText>
        </w:r>
        <w:r>
          <w:rPr>
            <w:webHidden/>
          </w:rPr>
        </w:r>
        <w:r>
          <w:rPr>
            <w:webHidden/>
          </w:rPr>
          <w:fldChar w:fldCharType="separate"/>
        </w:r>
        <w:r>
          <w:rPr>
            <w:webHidden/>
          </w:rPr>
          <w:t>10</w:t>
        </w:r>
        <w:r>
          <w:rPr>
            <w:webHidden/>
          </w:rPr>
          <w:fldChar w:fldCharType="end"/>
        </w:r>
      </w:hyperlink>
    </w:p>
    <w:p w14:paraId="25B27CB8" w14:textId="035296F0" w:rsidR="0006580A" w:rsidRDefault="0006580A">
      <w:pPr>
        <w:pStyle w:val="TOC2"/>
        <w:rPr>
          <w:rFonts w:eastAsiaTheme="minorEastAsia"/>
          <w:color w:val="auto"/>
          <w:kern w:val="2"/>
          <w:sz w:val="24"/>
          <w:szCs w:val="24"/>
          <w:lang w:eastAsia="en-AU"/>
          <w14:ligatures w14:val="standardContextual"/>
        </w:rPr>
      </w:pPr>
      <w:hyperlink w:anchor="_Toc219797352" w:history="1">
        <w:r w:rsidRPr="00B639C4">
          <w:rPr>
            <w:rStyle w:val="Hyperlink"/>
          </w:rPr>
          <w:t>7.1 Technology Components and Composition</w:t>
        </w:r>
        <w:r>
          <w:rPr>
            <w:webHidden/>
          </w:rPr>
          <w:tab/>
        </w:r>
        <w:r>
          <w:rPr>
            <w:webHidden/>
          </w:rPr>
          <w:fldChar w:fldCharType="begin"/>
        </w:r>
        <w:r>
          <w:rPr>
            <w:webHidden/>
          </w:rPr>
          <w:instrText xml:space="preserve"> PAGEREF _Toc219797352 \h </w:instrText>
        </w:r>
        <w:r>
          <w:rPr>
            <w:webHidden/>
          </w:rPr>
        </w:r>
        <w:r>
          <w:rPr>
            <w:webHidden/>
          </w:rPr>
          <w:fldChar w:fldCharType="separate"/>
        </w:r>
        <w:r>
          <w:rPr>
            <w:webHidden/>
          </w:rPr>
          <w:t>10</w:t>
        </w:r>
        <w:r>
          <w:rPr>
            <w:webHidden/>
          </w:rPr>
          <w:fldChar w:fldCharType="end"/>
        </w:r>
      </w:hyperlink>
    </w:p>
    <w:p w14:paraId="4B6771CA" w14:textId="31D14883" w:rsidR="0006580A" w:rsidRDefault="0006580A">
      <w:pPr>
        <w:pStyle w:val="TOC2"/>
        <w:rPr>
          <w:rFonts w:eastAsiaTheme="minorEastAsia"/>
          <w:color w:val="auto"/>
          <w:kern w:val="2"/>
          <w:sz w:val="24"/>
          <w:szCs w:val="24"/>
          <w:lang w:eastAsia="en-AU"/>
          <w14:ligatures w14:val="standardContextual"/>
        </w:rPr>
      </w:pPr>
      <w:hyperlink w:anchor="_Toc219797353" w:history="1">
        <w:r w:rsidRPr="00B639C4">
          <w:rPr>
            <w:rStyle w:val="Hyperlink"/>
          </w:rPr>
          <w:t>7.2 Environments and Zones</w:t>
        </w:r>
        <w:r>
          <w:rPr>
            <w:webHidden/>
          </w:rPr>
          <w:tab/>
        </w:r>
        <w:r>
          <w:rPr>
            <w:webHidden/>
          </w:rPr>
          <w:fldChar w:fldCharType="begin"/>
        </w:r>
        <w:r>
          <w:rPr>
            <w:webHidden/>
          </w:rPr>
          <w:instrText xml:space="preserve"> PAGEREF _Toc219797353 \h </w:instrText>
        </w:r>
        <w:r>
          <w:rPr>
            <w:webHidden/>
          </w:rPr>
        </w:r>
        <w:r>
          <w:rPr>
            <w:webHidden/>
          </w:rPr>
          <w:fldChar w:fldCharType="separate"/>
        </w:r>
        <w:r>
          <w:rPr>
            <w:webHidden/>
          </w:rPr>
          <w:t>10</w:t>
        </w:r>
        <w:r>
          <w:rPr>
            <w:webHidden/>
          </w:rPr>
          <w:fldChar w:fldCharType="end"/>
        </w:r>
      </w:hyperlink>
    </w:p>
    <w:p w14:paraId="5A852F25" w14:textId="20353E2B" w:rsidR="0006580A" w:rsidRDefault="0006580A">
      <w:pPr>
        <w:pStyle w:val="TOC2"/>
        <w:rPr>
          <w:rFonts w:eastAsiaTheme="minorEastAsia"/>
          <w:color w:val="auto"/>
          <w:kern w:val="2"/>
          <w:sz w:val="24"/>
          <w:szCs w:val="24"/>
          <w:lang w:eastAsia="en-AU"/>
          <w14:ligatures w14:val="standardContextual"/>
        </w:rPr>
      </w:pPr>
      <w:hyperlink w:anchor="_Toc219797354" w:history="1">
        <w:r w:rsidRPr="00B639C4">
          <w:rPr>
            <w:rStyle w:val="Hyperlink"/>
          </w:rPr>
          <w:t>7.3 Capacity Plan</w:t>
        </w:r>
        <w:r>
          <w:rPr>
            <w:webHidden/>
          </w:rPr>
          <w:tab/>
        </w:r>
        <w:r>
          <w:rPr>
            <w:webHidden/>
          </w:rPr>
          <w:fldChar w:fldCharType="begin"/>
        </w:r>
        <w:r>
          <w:rPr>
            <w:webHidden/>
          </w:rPr>
          <w:instrText xml:space="preserve"> PAGEREF _Toc219797354 \h </w:instrText>
        </w:r>
        <w:r>
          <w:rPr>
            <w:webHidden/>
          </w:rPr>
        </w:r>
        <w:r>
          <w:rPr>
            <w:webHidden/>
          </w:rPr>
          <w:fldChar w:fldCharType="separate"/>
        </w:r>
        <w:r>
          <w:rPr>
            <w:webHidden/>
          </w:rPr>
          <w:t>10</w:t>
        </w:r>
        <w:r>
          <w:rPr>
            <w:webHidden/>
          </w:rPr>
          <w:fldChar w:fldCharType="end"/>
        </w:r>
      </w:hyperlink>
    </w:p>
    <w:p w14:paraId="426E7356" w14:textId="26A306E4" w:rsidR="0006580A" w:rsidRDefault="0006580A">
      <w:pPr>
        <w:pStyle w:val="TOC2"/>
        <w:rPr>
          <w:rFonts w:eastAsiaTheme="minorEastAsia"/>
          <w:color w:val="auto"/>
          <w:kern w:val="2"/>
          <w:sz w:val="24"/>
          <w:szCs w:val="24"/>
          <w:lang w:eastAsia="en-AU"/>
          <w14:ligatures w14:val="standardContextual"/>
        </w:rPr>
      </w:pPr>
      <w:hyperlink w:anchor="_Toc219797355" w:history="1">
        <w:r w:rsidRPr="00B639C4">
          <w:rPr>
            <w:rStyle w:val="Hyperlink"/>
          </w:rPr>
          <w:t>7.4 Business Continuity, Backup, Resilience, Availability</w:t>
        </w:r>
        <w:r>
          <w:rPr>
            <w:webHidden/>
          </w:rPr>
          <w:tab/>
        </w:r>
        <w:r>
          <w:rPr>
            <w:webHidden/>
          </w:rPr>
          <w:fldChar w:fldCharType="begin"/>
        </w:r>
        <w:r>
          <w:rPr>
            <w:webHidden/>
          </w:rPr>
          <w:instrText xml:space="preserve"> PAGEREF _Toc219797355 \h </w:instrText>
        </w:r>
        <w:r>
          <w:rPr>
            <w:webHidden/>
          </w:rPr>
        </w:r>
        <w:r>
          <w:rPr>
            <w:webHidden/>
          </w:rPr>
          <w:fldChar w:fldCharType="separate"/>
        </w:r>
        <w:r>
          <w:rPr>
            <w:webHidden/>
          </w:rPr>
          <w:t>10</w:t>
        </w:r>
        <w:r>
          <w:rPr>
            <w:webHidden/>
          </w:rPr>
          <w:fldChar w:fldCharType="end"/>
        </w:r>
      </w:hyperlink>
    </w:p>
    <w:p w14:paraId="224B7C5E" w14:textId="1BC01B2A"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56" w:history="1">
        <w:r w:rsidRPr="00B639C4">
          <w:rPr>
            <w:rStyle w:val="Hyperlink"/>
          </w:rPr>
          <w:t>8. Security Architecture</w:t>
        </w:r>
        <w:r>
          <w:rPr>
            <w:webHidden/>
          </w:rPr>
          <w:tab/>
        </w:r>
        <w:r>
          <w:rPr>
            <w:webHidden/>
          </w:rPr>
          <w:fldChar w:fldCharType="begin"/>
        </w:r>
        <w:r>
          <w:rPr>
            <w:webHidden/>
          </w:rPr>
          <w:instrText xml:space="preserve"> PAGEREF _Toc219797356 \h </w:instrText>
        </w:r>
        <w:r>
          <w:rPr>
            <w:webHidden/>
          </w:rPr>
        </w:r>
        <w:r>
          <w:rPr>
            <w:webHidden/>
          </w:rPr>
          <w:fldChar w:fldCharType="separate"/>
        </w:r>
        <w:r>
          <w:rPr>
            <w:webHidden/>
          </w:rPr>
          <w:t>11</w:t>
        </w:r>
        <w:r>
          <w:rPr>
            <w:webHidden/>
          </w:rPr>
          <w:fldChar w:fldCharType="end"/>
        </w:r>
      </w:hyperlink>
    </w:p>
    <w:p w14:paraId="44EED89F" w14:textId="091F4D97" w:rsidR="0006580A" w:rsidRDefault="0006580A">
      <w:pPr>
        <w:pStyle w:val="TOC2"/>
        <w:rPr>
          <w:rFonts w:eastAsiaTheme="minorEastAsia"/>
          <w:color w:val="auto"/>
          <w:kern w:val="2"/>
          <w:sz w:val="24"/>
          <w:szCs w:val="24"/>
          <w:lang w:eastAsia="en-AU"/>
          <w14:ligatures w14:val="standardContextual"/>
        </w:rPr>
      </w:pPr>
      <w:hyperlink w:anchor="_Toc219797357" w:history="1">
        <w:r w:rsidRPr="00B639C4">
          <w:rPr>
            <w:rStyle w:val="Hyperlink"/>
          </w:rPr>
          <w:t>8.1 Network Security</w:t>
        </w:r>
        <w:r>
          <w:rPr>
            <w:webHidden/>
          </w:rPr>
          <w:tab/>
        </w:r>
        <w:r>
          <w:rPr>
            <w:webHidden/>
          </w:rPr>
          <w:fldChar w:fldCharType="begin"/>
        </w:r>
        <w:r>
          <w:rPr>
            <w:webHidden/>
          </w:rPr>
          <w:instrText xml:space="preserve"> PAGEREF _Toc219797357 \h </w:instrText>
        </w:r>
        <w:r>
          <w:rPr>
            <w:webHidden/>
          </w:rPr>
        </w:r>
        <w:r>
          <w:rPr>
            <w:webHidden/>
          </w:rPr>
          <w:fldChar w:fldCharType="separate"/>
        </w:r>
        <w:r>
          <w:rPr>
            <w:webHidden/>
          </w:rPr>
          <w:t>11</w:t>
        </w:r>
        <w:r>
          <w:rPr>
            <w:webHidden/>
          </w:rPr>
          <w:fldChar w:fldCharType="end"/>
        </w:r>
      </w:hyperlink>
    </w:p>
    <w:p w14:paraId="19F927A0" w14:textId="6B9A6128" w:rsidR="0006580A" w:rsidRDefault="0006580A">
      <w:pPr>
        <w:pStyle w:val="TOC2"/>
        <w:rPr>
          <w:rFonts w:eastAsiaTheme="minorEastAsia"/>
          <w:color w:val="auto"/>
          <w:kern w:val="2"/>
          <w:sz w:val="24"/>
          <w:szCs w:val="24"/>
          <w:lang w:eastAsia="en-AU"/>
          <w14:ligatures w14:val="standardContextual"/>
        </w:rPr>
      </w:pPr>
      <w:hyperlink w:anchor="_Toc219797358" w:history="1">
        <w:r w:rsidRPr="00B639C4">
          <w:rPr>
            <w:rStyle w:val="Hyperlink"/>
          </w:rPr>
          <w:t>8.2 Application Security</w:t>
        </w:r>
        <w:r>
          <w:rPr>
            <w:webHidden/>
          </w:rPr>
          <w:tab/>
        </w:r>
        <w:r>
          <w:rPr>
            <w:webHidden/>
          </w:rPr>
          <w:fldChar w:fldCharType="begin"/>
        </w:r>
        <w:r>
          <w:rPr>
            <w:webHidden/>
          </w:rPr>
          <w:instrText xml:space="preserve"> PAGEREF _Toc219797358 \h </w:instrText>
        </w:r>
        <w:r>
          <w:rPr>
            <w:webHidden/>
          </w:rPr>
        </w:r>
        <w:r>
          <w:rPr>
            <w:webHidden/>
          </w:rPr>
          <w:fldChar w:fldCharType="separate"/>
        </w:r>
        <w:r>
          <w:rPr>
            <w:webHidden/>
          </w:rPr>
          <w:t>11</w:t>
        </w:r>
        <w:r>
          <w:rPr>
            <w:webHidden/>
          </w:rPr>
          <w:fldChar w:fldCharType="end"/>
        </w:r>
      </w:hyperlink>
    </w:p>
    <w:p w14:paraId="0671F321" w14:textId="13521E31" w:rsidR="0006580A" w:rsidRDefault="0006580A">
      <w:pPr>
        <w:pStyle w:val="TOC2"/>
        <w:rPr>
          <w:rFonts w:eastAsiaTheme="minorEastAsia"/>
          <w:color w:val="auto"/>
          <w:kern w:val="2"/>
          <w:sz w:val="24"/>
          <w:szCs w:val="24"/>
          <w:lang w:eastAsia="en-AU"/>
          <w14:ligatures w14:val="standardContextual"/>
        </w:rPr>
      </w:pPr>
      <w:hyperlink w:anchor="_Toc219797359" w:history="1">
        <w:r w:rsidRPr="00B639C4">
          <w:rPr>
            <w:rStyle w:val="Hyperlink"/>
          </w:rPr>
          <w:t>8.3 Information Security</w:t>
        </w:r>
        <w:r>
          <w:rPr>
            <w:webHidden/>
          </w:rPr>
          <w:tab/>
        </w:r>
        <w:r>
          <w:rPr>
            <w:webHidden/>
          </w:rPr>
          <w:fldChar w:fldCharType="begin"/>
        </w:r>
        <w:r>
          <w:rPr>
            <w:webHidden/>
          </w:rPr>
          <w:instrText xml:space="preserve"> PAGEREF _Toc219797359 \h </w:instrText>
        </w:r>
        <w:r>
          <w:rPr>
            <w:webHidden/>
          </w:rPr>
        </w:r>
        <w:r>
          <w:rPr>
            <w:webHidden/>
          </w:rPr>
          <w:fldChar w:fldCharType="separate"/>
        </w:r>
        <w:r>
          <w:rPr>
            <w:webHidden/>
          </w:rPr>
          <w:t>11</w:t>
        </w:r>
        <w:r>
          <w:rPr>
            <w:webHidden/>
          </w:rPr>
          <w:fldChar w:fldCharType="end"/>
        </w:r>
      </w:hyperlink>
    </w:p>
    <w:p w14:paraId="5C88EFD6" w14:textId="1892A31D" w:rsidR="0006580A" w:rsidRDefault="0006580A">
      <w:pPr>
        <w:pStyle w:val="TOC2"/>
        <w:rPr>
          <w:rFonts w:eastAsiaTheme="minorEastAsia"/>
          <w:color w:val="auto"/>
          <w:kern w:val="2"/>
          <w:sz w:val="24"/>
          <w:szCs w:val="24"/>
          <w:lang w:eastAsia="en-AU"/>
          <w14:ligatures w14:val="standardContextual"/>
        </w:rPr>
      </w:pPr>
      <w:hyperlink w:anchor="_Toc219797360" w:history="1">
        <w:r w:rsidRPr="00B639C4">
          <w:rPr>
            <w:rStyle w:val="Hyperlink"/>
          </w:rPr>
          <w:t>8.4 Security Requirements/Gaps</w:t>
        </w:r>
        <w:r>
          <w:rPr>
            <w:webHidden/>
          </w:rPr>
          <w:tab/>
        </w:r>
        <w:r>
          <w:rPr>
            <w:webHidden/>
          </w:rPr>
          <w:fldChar w:fldCharType="begin"/>
        </w:r>
        <w:r>
          <w:rPr>
            <w:webHidden/>
          </w:rPr>
          <w:instrText xml:space="preserve"> PAGEREF _Toc219797360 \h </w:instrText>
        </w:r>
        <w:r>
          <w:rPr>
            <w:webHidden/>
          </w:rPr>
        </w:r>
        <w:r>
          <w:rPr>
            <w:webHidden/>
          </w:rPr>
          <w:fldChar w:fldCharType="separate"/>
        </w:r>
        <w:r>
          <w:rPr>
            <w:webHidden/>
          </w:rPr>
          <w:t>11</w:t>
        </w:r>
        <w:r>
          <w:rPr>
            <w:webHidden/>
          </w:rPr>
          <w:fldChar w:fldCharType="end"/>
        </w:r>
      </w:hyperlink>
    </w:p>
    <w:p w14:paraId="0C65BD16" w14:textId="2584D8FA" w:rsidR="0006580A" w:rsidRDefault="0006580A">
      <w:pPr>
        <w:pStyle w:val="TOC1"/>
        <w:rPr>
          <w:rFonts w:asciiTheme="minorHAnsi" w:eastAsiaTheme="minorEastAsia" w:hAnsiTheme="minorHAnsi"/>
          <w:b w:val="0"/>
          <w:color w:val="auto"/>
          <w:kern w:val="2"/>
          <w:sz w:val="24"/>
          <w:szCs w:val="24"/>
          <w:lang w:eastAsia="en-AU"/>
          <w14:ligatures w14:val="standardContextual"/>
        </w:rPr>
      </w:pPr>
      <w:hyperlink w:anchor="_Toc219797361" w:history="1">
        <w:r w:rsidRPr="00B639C4">
          <w:rPr>
            <w:rStyle w:val="Hyperlink"/>
          </w:rPr>
          <w:t>9. Appendix</w:t>
        </w:r>
        <w:r>
          <w:rPr>
            <w:webHidden/>
          </w:rPr>
          <w:tab/>
        </w:r>
        <w:r>
          <w:rPr>
            <w:webHidden/>
          </w:rPr>
          <w:fldChar w:fldCharType="begin"/>
        </w:r>
        <w:r>
          <w:rPr>
            <w:webHidden/>
          </w:rPr>
          <w:instrText xml:space="preserve"> PAGEREF _Toc219797361 \h </w:instrText>
        </w:r>
        <w:r>
          <w:rPr>
            <w:webHidden/>
          </w:rPr>
        </w:r>
        <w:r>
          <w:rPr>
            <w:webHidden/>
          </w:rPr>
          <w:fldChar w:fldCharType="separate"/>
        </w:r>
        <w:r>
          <w:rPr>
            <w:webHidden/>
          </w:rPr>
          <w:t>12</w:t>
        </w:r>
        <w:r>
          <w:rPr>
            <w:webHidden/>
          </w:rPr>
          <w:fldChar w:fldCharType="end"/>
        </w:r>
      </w:hyperlink>
    </w:p>
    <w:p w14:paraId="3613AE63" w14:textId="1FDA2935" w:rsidR="0006580A" w:rsidRDefault="0006580A">
      <w:pPr>
        <w:pStyle w:val="TOC2"/>
        <w:rPr>
          <w:rFonts w:eastAsiaTheme="minorEastAsia"/>
          <w:color w:val="auto"/>
          <w:kern w:val="2"/>
          <w:sz w:val="24"/>
          <w:szCs w:val="24"/>
          <w:lang w:eastAsia="en-AU"/>
          <w14:ligatures w14:val="standardContextual"/>
        </w:rPr>
      </w:pPr>
      <w:hyperlink w:anchor="_Toc219797362" w:history="1">
        <w:r w:rsidRPr="00B639C4">
          <w:rPr>
            <w:rStyle w:val="Hyperlink"/>
          </w:rPr>
          <w:t>Glossary</w:t>
        </w:r>
        <w:r>
          <w:rPr>
            <w:webHidden/>
          </w:rPr>
          <w:tab/>
        </w:r>
        <w:r>
          <w:rPr>
            <w:webHidden/>
          </w:rPr>
          <w:fldChar w:fldCharType="begin"/>
        </w:r>
        <w:r>
          <w:rPr>
            <w:webHidden/>
          </w:rPr>
          <w:instrText xml:space="preserve"> PAGEREF _Toc219797362 \h </w:instrText>
        </w:r>
        <w:r>
          <w:rPr>
            <w:webHidden/>
          </w:rPr>
        </w:r>
        <w:r>
          <w:rPr>
            <w:webHidden/>
          </w:rPr>
          <w:fldChar w:fldCharType="separate"/>
        </w:r>
        <w:r>
          <w:rPr>
            <w:webHidden/>
          </w:rPr>
          <w:t>12</w:t>
        </w:r>
        <w:r>
          <w:rPr>
            <w:webHidden/>
          </w:rPr>
          <w:fldChar w:fldCharType="end"/>
        </w:r>
      </w:hyperlink>
    </w:p>
    <w:p w14:paraId="2C15EB0D" w14:textId="2B39607D" w:rsidR="0006580A" w:rsidRDefault="0006580A">
      <w:pPr>
        <w:pStyle w:val="TOC2"/>
        <w:rPr>
          <w:rFonts w:eastAsiaTheme="minorEastAsia"/>
          <w:color w:val="auto"/>
          <w:kern w:val="2"/>
          <w:sz w:val="24"/>
          <w:szCs w:val="24"/>
          <w:lang w:eastAsia="en-AU"/>
          <w14:ligatures w14:val="standardContextual"/>
        </w:rPr>
      </w:pPr>
      <w:hyperlink w:anchor="_Toc219797363" w:history="1">
        <w:r w:rsidRPr="00B639C4">
          <w:rPr>
            <w:rStyle w:val="Hyperlink"/>
          </w:rPr>
          <w:t>References</w:t>
        </w:r>
        <w:r>
          <w:rPr>
            <w:webHidden/>
          </w:rPr>
          <w:tab/>
        </w:r>
        <w:r>
          <w:rPr>
            <w:webHidden/>
          </w:rPr>
          <w:fldChar w:fldCharType="begin"/>
        </w:r>
        <w:r>
          <w:rPr>
            <w:webHidden/>
          </w:rPr>
          <w:instrText xml:space="preserve"> PAGEREF _Toc219797363 \h </w:instrText>
        </w:r>
        <w:r>
          <w:rPr>
            <w:webHidden/>
          </w:rPr>
        </w:r>
        <w:r>
          <w:rPr>
            <w:webHidden/>
          </w:rPr>
          <w:fldChar w:fldCharType="separate"/>
        </w:r>
        <w:r>
          <w:rPr>
            <w:webHidden/>
          </w:rPr>
          <w:t>12</w:t>
        </w:r>
        <w:r>
          <w:rPr>
            <w:webHidden/>
          </w:rPr>
          <w:fldChar w:fldCharType="end"/>
        </w:r>
      </w:hyperlink>
    </w:p>
    <w:p w14:paraId="5FE71874" w14:textId="0D109E2C" w:rsidR="0006580A" w:rsidRDefault="0006580A">
      <w:pPr>
        <w:pStyle w:val="TOC2"/>
        <w:rPr>
          <w:rFonts w:eastAsiaTheme="minorEastAsia"/>
          <w:color w:val="auto"/>
          <w:kern w:val="2"/>
          <w:sz w:val="24"/>
          <w:szCs w:val="24"/>
          <w:lang w:eastAsia="en-AU"/>
          <w14:ligatures w14:val="standardContextual"/>
        </w:rPr>
      </w:pPr>
      <w:hyperlink w:anchor="_Toc219797364" w:history="1">
        <w:r w:rsidRPr="00B639C4">
          <w:rPr>
            <w:rStyle w:val="Hyperlink"/>
          </w:rPr>
          <w:t>9.1 RAID: Risks, Assumptions, Issues, Dependencies</w:t>
        </w:r>
        <w:r>
          <w:rPr>
            <w:webHidden/>
          </w:rPr>
          <w:tab/>
        </w:r>
        <w:r>
          <w:rPr>
            <w:webHidden/>
          </w:rPr>
          <w:fldChar w:fldCharType="begin"/>
        </w:r>
        <w:r>
          <w:rPr>
            <w:webHidden/>
          </w:rPr>
          <w:instrText xml:space="preserve"> PAGEREF _Toc219797364 \h </w:instrText>
        </w:r>
        <w:r>
          <w:rPr>
            <w:webHidden/>
          </w:rPr>
        </w:r>
        <w:r>
          <w:rPr>
            <w:webHidden/>
          </w:rPr>
          <w:fldChar w:fldCharType="separate"/>
        </w:r>
        <w:r>
          <w:rPr>
            <w:webHidden/>
          </w:rPr>
          <w:t>12</w:t>
        </w:r>
        <w:r>
          <w:rPr>
            <w:webHidden/>
          </w:rPr>
          <w:fldChar w:fldCharType="end"/>
        </w:r>
      </w:hyperlink>
    </w:p>
    <w:p w14:paraId="3FA205F6" w14:textId="392DF3EF" w:rsidR="0006580A" w:rsidRDefault="0006580A">
      <w:pPr>
        <w:pStyle w:val="TOC2"/>
        <w:rPr>
          <w:rFonts w:eastAsiaTheme="minorEastAsia"/>
          <w:color w:val="auto"/>
          <w:kern w:val="2"/>
          <w:sz w:val="24"/>
          <w:szCs w:val="24"/>
          <w:lang w:eastAsia="en-AU"/>
          <w14:ligatures w14:val="standardContextual"/>
        </w:rPr>
      </w:pPr>
      <w:hyperlink w:anchor="_Toc219797365" w:history="1">
        <w:r w:rsidRPr="00B639C4">
          <w:rPr>
            <w:rStyle w:val="Hyperlink"/>
          </w:rPr>
          <w:t>9.2 Architecture decision summary</w:t>
        </w:r>
        <w:r>
          <w:rPr>
            <w:webHidden/>
          </w:rPr>
          <w:tab/>
        </w:r>
        <w:r>
          <w:rPr>
            <w:webHidden/>
          </w:rPr>
          <w:fldChar w:fldCharType="begin"/>
        </w:r>
        <w:r>
          <w:rPr>
            <w:webHidden/>
          </w:rPr>
          <w:instrText xml:space="preserve"> PAGEREF _Toc219797365 \h </w:instrText>
        </w:r>
        <w:r>
          <w:rPr>
            <w:webHidden/>
          </w:rPr>
        </w:r>
        <w:r>
          <w:rPr>
            <w:webHidden/>
          </w:rPr>
          <w:fldChar w:fldCharType="separate"/>
        </w:r>
        <w:r>
          <w:rPr>
            <w:webHidden/>
          </w:rPr>
          <w:t>12</w:t>
        </w:r>
        <w:r>
          <w:rPr>
            <w:webHidden/>
          </w:rPr>
          <w:fldChar w:fldCharType="end"/>
        </w:r>
      </w:hyperlink>
    </w:p>
    <w:p w14:paraId="199D5375" w14:textId="45CB96D1" w:rsidR="00C35DB3" w:rsidRDefault="001F3722" w:rsidP="4A5A1DD8">
      <w:pPr>
        <w:pStyle w:val="TOC2"/>
        <w:tabs>
          <w:tab w:val="clear" w:pos="9639"/>
          <w:tab w:val="left" w:pos="600"/>
          <w:tab w:val="right" w:leader="dot" w:pos="9630"/>
        </w:tabs>
        <w:rPr>
          <w:rFonts w:eastAsiaTheme="minorEastAsia"/>
          <w:color w:val="auto"/>
          <w:sz w:val="22"/>
          <w:szCs w:val="22"/>
          <w:lang w:eastAsia="en-AU"/>
        </w:rPr>
      </w:pPr>
      <w:r>
        <w:fldChar w:fldCharType="end"/>
      </w:r>
    </w:p>
    <w:p w14:paraId="48DB99B1" w14:textId="6A5C44DD" w:rsidR="0003557B" w:rsidRPr="004641F6" w:rsidRDefault="0003557B" w:rsidP="004641F6">
      <w:pPr>
        <w:sectPr w:rsidR="0003557B" w:rsidRPr="004641F6" w:rsidSect="00E2304F">
          <w:headerReference w:type="default" r:id="rId18"/>
          <w:headerReference w:type="first" r:id="rId19"/>
          <w:footerReference w:type="first" r:id="rId20"/>
          <w:pgSz w:w="11906" w:h="16838" w:code="9"/>
          <w:pgMar w:top="1134" w:right="1134" w:bottom="1134" w:left="1134" w:header="567" w:footer="567" w:gutter="0"/>
          <w:cols w:space="708"/>
          <w:titlePg/>
          <w:docGrid w:linePitch="360"/>
        </w:sectPr>
      </w:pPr>
    </w:p>
    <w:p w14:paraId="2BA407CC" w14:textId="77777777" w:rsidR="00022A23" w:rsidRPr="00814610" w:rsidRDefault="00371E93" w:rsidP="00814610">
      <w:pPr>
        <w:pStyle w:val="Heading1"/>
      </w:pPr>
      <w:bookmarkStart w:id="9" w:name="_Toc219797331"/>
      <w:r>
        <w:lastRenderedPageBreak/>
        <w:t>Introduction</w:t>
      </w:r>
      <w:bookmarkEnd w:id="9"/>
    </w:p>
    <w:p w14:paraId="4ECBF78C" w14:textId="77777777" w:rsidR="0093113D" w:rsidRPr="00814610" w:rsidRDefault="004641F6" w:rsidP="008A226E">
      <w:pPr>
        <w:pStyle w:val="Heading2"/>
      </w:pPr>
      <w:bookmarkStart w:id="10" w:name="_Toc219797332"/>
      <w:r>
        <w:t>Purpose</w:t>
      </w:r>
      <w:bookmarkEnd w:id="10"/>
    </w:p>
    <w:p w14:paraId="01E498EB" w14:textId="00731505" w:rsidR="00B11F62" w:rsidRDefault="00B11F62" w:rsidP="00B11F62">
      <w:pPr>
        <w:pStyle w:val="BodyText"/>
      </w:pPr>
      <w:r>
        <w:t xml:space="preserve">This document details the Solution Architecture Design (SAD) for </w:t>
      </w:r>
      <w:r w:rsidR="00D655F6">
        <w:t>the WTP Birdwatching mobile app.</w:t>
      </w:r>
      <w:r>
        <w:t xml:space="preserve"> Following on from the Architecture Overview</w:t>
      </w:r>
      <w:r w:rsidR="00DB6008">
        <w:t>, the SAD provides a central reference point to contextualise and understand solution building blocks, solution composition, design decisions (inc. rationale and implications) and dependencies.</w:t>
      </w:r>
    </w:p>
    <w:p w14:paraId="39CB27CB" w14:textId="2BA2CEF2" w:rsidR="0093113D" w:rsidRDefault="003D7D57" w:rsidP="0093113D">
      <w:pPr>
        <w:pStyle w:val="BodyText"/>
        <w:jc w:val="center"/>
      </w:pPr>
      <w:r>
        <w:rPr>
          <w:noProof/>
        </w:rPr>
        <mc:AlternateContent>
          <mc:Choice Requires="wps">
            <w:drawing>
              <wp:anchor distT="0" distB="0" distL="114300" distR="114300" simplePos="0" relativeHeight="251658246" behindDoc="0" locked="0" layoutInCell="1" allowOverlap="1" wp14:anchorId="6D93BC4C" wp14:editId="4A05ADC6">
                <wp:simplePos x="0" y="0"/>
                <wp:positionH relativeFrom="column">
                  <wp:posOffset>4205201</wp:posOffset>
                </wp:positionH>
                <wp:positionV relativeFrom="paragraph">
                  <wp:posOffset>6119</wp:posOffset>
                </wp:positionV>
                <wp:extent cx="1205230" cy="415290"/>
                <wp:effectExtent l="0" t="0" r="13970" b="22860"/>
                <wp:wrapNone/>
                <wp:docPr id="15" name="Rounded Rectangle 15"/>
                <wp:cNvGraphicFramePr/>
                <a:graphic xmlns:a="http://schemas.openxmlformats.org/drawingml/2006/main">
                  <a:graphicData uri="http://schemas.microsoft.com/office/word/2010/wordprocessingShape">
                    <wps:wsp>
                      <wps:cNvSpPr/>
                      <wps:spPr>
                        <a:xfrm>
                          <a:off x="0" y="0"/>
                          <a:ext cx="1205230" cy="415290"/>
                        </a:xfrm>
                        <a:prstGeom prst="roundRect">
                          <a:avLst/>
                        </a:prstGeom>
                        <a:ln w="22225">
                          <a:solidFill>
                            <a:schemeClr val="accent2">
                              <a:lumMod val="75000"/>
                              <a:alpha val="99000"/>
                            </a:schemeClr>
                          </a:solidFill>
                        </a:ln>
                      </wps:spPr>
                      <wps:style>
                        <a:lnRef idx="2">
                          <a:schemeClr val="accent1"/>
                        </a:lnRef>
                        <a:fillRef idx="1">
                          <a:schemeClr val="lt1"/>
                        </a:fillRef>
                        <a:effectRef idx="0">
                          <a:schemeClr val="accent1"/>
                        </a:effectRef>
                        <a:fontRef idx="minor">
                          <a:schemeClr val="dk1"/>
                        </a:fontRef>
                      </wps:style>
                      <wps:txbx>
                        <w:txbxContent>
                          <w:p w14:paraId="2B3C13DE" w14:textId="4CA59627" w:rsidR="003D7D57" w:rsidRPr="003D7D57" w:rsidRDefault="003D7D57" w:rsidP="003D7D57">
                            <w:pPr>
                              <w:jc w:val="center"/>
                              <w:rPr>
                                <w:sz w:val="16"/>
                                <w:szCs w:val="16"/>
                              </w:rPr>
                            </w:pPr>
                            <w:r>
                              <w:rPr>
                                <w:sz w:val="16"/>
                                <w:szCs w:val="16"/>
                              </w:rPr>
                              <w:t>Detailed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D93BC4C" id="Rounded Rectangle 15" o:spid="_x0000_s1026" style="position:absolute;left:0;text-align:left;margin-left:331.1pt;margin-top:.5pt;width:94.9pt;height:32.7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" fillcolor="white [3201]" strokecolor="#006da1 [2405]" strokeweight="1.75pt">
                <v:stroke opacity="64764f"/>
                <v:textbox>
                  <w:txbxContent>
                    <w:p w14:paraId="2B3C13DE" w14:textId="4CA59627" w:rsidR="003D7D57" w:rsidRPr="003D7D57" w:rsidRDefault="003D7D57" w:rsidP="003D7D57">
                      <w:pPr>
                        <w:jc w:val="center"/>
                        <w:rPr>
                          <w:sz w:val="16"/>
                          <w:szCs w:val="16"/>
                        </w:rPr>
                      </w:pPr>
                      <w:r>
                        <w:rPr>
                          <w:sz w:val="16"/>
                          <w:szCs w:val="16"/>
                        </w:rPr>
                        <w:t>Detailed Design</w:t>
                      </w:r>
                    </w:p>
                  </w:txbxContent>
                </v:textbox>
              </v:roundrect>
            </w:pict>
          </mc:Fallback>
        </mc:AlternateContent>
      </w:r>
      <w:r>
        <w:rPr>
          <w:noProof/>
        </w:rPr>
        <mc:AlternateContent>
          <mc:Choice Requires="wps">
            <w:drawing>
              <wp:anchor distT="0" distB="0" distL="114300" distR="114300" simplePos="0" relativeHeight="251658244" behindDoc="0" locked="0" layoutInCell="1" allowOverlap="1" wp14:anchorId="165BF5BC" wp14:editId="15B5AEE8">
                <wp:simplePos x="0" y="0"/>
                <wp:positionH relativeFrom="page">
                  <wp:posOffset>3172691</wp:posOffset>
                </wp:positionH>
                <wp:positionV relativeFrom="paragraph">
                  <wp:posOffset>6119</wp:posOffset>
                </wp:positionV>
                <wp:extent cx="1205346" cy="422564"/>
                <wp:effectExtent l="0" t="0" r="13970" b="15875"/>
                <wp:wrapNone/>
                <wp:docPr id="13" name="Rounded Rectangle 13"/>
                <wp:cNvGraphicFramePr/>
                <a:graphic xmlns:a="http://schemas.openxmlformats.org/drawingml/2006/main">
                  <a:graphicData uri="http://schemas.microsoft.com/office/word/2010/wordprocessingShape">
                    <wps:wsp>
                      <wps:cNvSpPr/>
                      <wps:spPr>
                        <a:xfrm>
                          <a:off x="0" y="0"/>
                          <a:ext cx="1205346" cy="422564"/>
                        </a:xfrm>
                        <a:prstGeom prst="roundRect">
                          <a:avLst/>
                        </a:prstGeom>
                        <a:solidFill>
                          <a:schemeClr val="accent2">
                            <a:lumMod val="75000"/>
                          </a:schemeClr>
                        </a:solidFill>
                        <a:ln w="22225">
                          <a:solidFill>
                            <a:schemeClr val="bg1">
                              <a:alpha val="99000"/>
                            </a:schemeClr>
                          </a:solidFill>
                        </a:ln>
                      </wps:spPr>
                      <wps:style>
                        <a:lnRef idx="2">
                          <a:schemeClr val="accent1"/>
                        </a:lnRef>
                        <a:fillRef idx="1">
                          <a:schemeClr val="lt1"/>
                        </a:fillRef>
                        <a:effectRef idx="0">
                          <a:schemeClr val="accent1"/>
                        </a:effectRef>
                        <a:fontRef idx="minor">
                          <a:schemeClr val="dk1"/>
                        </a:fontRef>
                      </wps:style>
                      <wps:txbx>
                        <w:txbxContent>
                          <w:p w14:paraId="18660496" w14:textId="7DB137F9" w:rsidR="003D7D57" w:rsidRPr="003D7D57" w:rsidRDefault="003D7D57" w:rsidP="003D7D57">
                            <w:pPr>
                              <w:jc w:val="center"/>
                              <w:rPr>
                                <w:color w:val="FFFFFF" w:themeColor="background1"/>
                                <w:sz w:val="16"/>
                                <w:szCs w:val="16"/>
                              </w:rPr>
                            </w:pPr>
                            <w:r w:rsidRPr="003D7D57">
                              <w:rPr>
                                <w:color w:val="FFFFFF" w:themeColor="background1"/>
                                <w:sz w:val="16"/>
                                <w:szCs w:val="16"/>
                              </w:rPr>
                              <w:t>Solution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5BF5BC" id="Rounded Rectangle 13" o:spid="_x0000_s1027" style="position:absolute;left:0;text-align:left;margin-left:249.8pt;margin-top:.5pt;width:94.9pt;height:33.25pt;z-index:2516582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" fillcolor="#006da1 [2405]" strokecolor="white [3212]" strokeweight="1.75pt">
                <v:stroke opacity="64764f"/>
                <v:textbox>
                  <w:txbxContent>
                    <w:p w14:paraId="18660496" w14:textId="7DB137F9" w:rsidR="003D7D57" w:rsidRPr="003D7D57" w:rsidRDefault="003D7D57" w:rsidP="003D7D57">
                      <w:pPr>
                        <w:jc w:val="center"/>
                        <w:rPr>
                          <w:color w:val="FFFFFF" w:themeColor="background1"/>
                          <w:sz w:val="16"/>
                          <w:szCs w:val="16"/>
                        </w:rPr>
                      </w:pPr>
                      <w:r w:rsidRPr="003D7D57">
                        <w:rPr>
                          <w:color w:val="FFFFFF" w:themeColor="background1"/>
                          <w:sz w:val="16"/>
                          <w:szCs w:val="16"/>
                        </w:rPr>
                        <w:t>Solution Architecture</w:t>
                      </w:r>
                    </w:p>
                  </w:txbxContent>
                </v:textbox>
                <w10:wrap anchorx="page"/>
              </v:roundrect>
            </w:pict>
          </mc:Fallback>
        </mc:AlternateContent>
      </w:r>
      <w:r>
        <w:rPr>
          <w:noProof/>
        </w:rPr>
        <mc:AlternateContent>
          <mc:Choice Requires="wps">
            <w:drawing>
              <wp:anchor distT="0" distB="0" distL="114300" distR="114300" simplePos="0" relativeHeight="251658242" behindDoc="0" locked="0" layoutInCell="1" allowOverlap="1" wp14:anchorId="2AE4AF9F" wp14:editId="17AFB3C1">
                <wp:simplePos x="0" y="0"/>
                <wp:positionH relativeFrom="column">
                  <wp:posOffset>665365</wp:posOffset>
                </wp:positionH>
                <wp:positionV relativeFrom="paragraph">
                  <wp:posOffset>6119</wp:posOffset>
                </wp:positionV>
                <wp:extent cx="1329920" cy="415636"/>
                <wp:effectExtent l="0" t="0" r="22860" b="22860"/>
                <wp:wrapNone/>
                <wp:docPr id="7" name="Rounded Rectangle 7"/>
                <wp:cNvGraphicFramePr/>
                <a:graphic xmlns:a="http://schemas.openxmlformats.org/drawingml/2006/main">
                  <a:graphicData uri="http://schemas.microsoft.com/office/word/2010/wordprocessingShape">
                    <wps:wsp>
                      <wps:cNvSpPr/>
                      <wps:spPr>
                        <a:xfrm>
                          <a:off x="0" y="0"/>
                          <a:ext cx="1329920" cy="415636"/>
                        </a:xfrm>
                        <a:prstGeom prst="roundRect">
                          <a:avLst/>
                        </a:prstGeom>
                        <a:ln w="22225">
                          <a:solidFill>
                            <a:schemeClr val="accent2">
                              <a:lumMod val="75000"/>
                              <a:alpha val="99000"/>
                            </a:schemeClr>
                          </a:solidFill>
                        </a:ln>
                      </wps:spPr>
                      <wps:style>
                        <a:lnRef idx="2">
                          <a:schemeClr val="accent1"/>
                        </a:lnRef>
                        <a:fillRef idx="1">
                          <a:schemeClr val="lt1"/>
                        </a:fillRef>
                        <a:effectRef idx="0">
                          <a:schemeClr val="accent1"/>
                        </a:effectRef>
                        <a:fontRef idx="minor">
                          <a:schemeClr val="dk1"/>
                        </a:fontRef>
                      </wps:style>
                      <wps:txbx>
                        <w:txbxContent>
                          <w:p w14:paraId="6177DE38" w14:textId="7D4D5552" w:rsidR="003D7D57" w:rsidRPr="003D7D57" w:rsidRDefault="003D7D57" w:rsidP="003D7D57">
                            <w:pPr>
                              <w:jc w:val="center"/>
                              <w:rPr>
                                <w:sz w:val="16"/>
                                <w:szCs w:val="16"/>
                              </w:rPr>
                            </w:pPr>
                            <w:r w:rsidRPr="003D7D57">
                              <w:rPr>
                                <w:sz w:val="16"/>
                                <w:szCs w:val="16"/>
                              </w:rPr>
                              <w:t>Architecture</w:t>
                            </w:r>
                          </w:p>
                          <w:p w14:paraId="1ACF26B9" w14:textId="76BF7E3F" w:rsidR="003D7D57" w:rsidRPr="003D7D57" w:rsidRDefault="003D7D57" w:rsidP="003D7D57">
                            <w:pPr>
                              <w:jc w:val="center"/>
                              <w:rPr>
                                <w:sz w:val="16"/>
                                <w:szCs w:val="16"/>
                              </w:rPr>
                            </w:pPr>
                            <w:r w:rsidRPr="003D7D57">
                              <w:rPr>
                                <w:sz w:val="16"/>
                                <w:szCs w:val="16"/>
                              </w:rPr>
                              <w:t>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E4AF9F" id="Rounded Rectangle 7" o:spid="_x0000_s1028" style="position:absolute;left:0;text-align:left;margin-left:52.4pt;margin-top:.5pt;width:104.7pt;height:3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" fillcolor="white [3201]" strokecolor="#006da1 [2405]" strokeweight="1.75pt">
                <v:stroke opacity="64764f"/>
                <v:textbox>
                  <w:txbxContent>
                    <w:p w14:paraId="6177DE38" w14:textId="7D4D5552" w:rsidR="003D7D57" w:rsidRPr="003D7D57" w:rsidRDefault="003D7D57" w:rsidP="003D7D57">
                      <w:pPr>
                        <w:jc w:val="center"/>
                        <w:rPr>
                          <w:sz w:val="16"/>
                          <w:szCs w:val="16"/>
                        </w:rPr>
                      </w:pPr>
                      <w:r w:rsidRPr="003D7D57">
                        <w:rPr>
                          <w:sz w:val="16"/>
                          <w:szCs w:val="16"/>
                        </w:rPr>
                        <w:t>Architecture</w:t>
                      </w:r>
                    </w:p>
                    <w:p w14:paraId="1ACF26B9" w14:textId="76BF7E3F" w:rsidR="003D7D57" w:rsidRPr="003D7D57" w:rsidRDefault="003D7D57" w:rsidP="003D7D57">
                      <w:pPr>
                        <w:jc w:val="center"/>
                        <w:rPr>
                          <w:sz w:val="16"/>
                          <w:szCs w:val="16"/>
                        </w:rPr>
                      </w:pPr>
                      <w:r w:rsidRPr="003D7D57">
                        <w:rPr>
                          <w:sz w:val="16"/>
                          <w:szCs w:val="16"/>
                        </w:rPr>
                        <w:t>Overview</w:t>
                      </w:r>
                    </w:p>
                  </w:txbxContent>
                </v:textbox>
              </v:roundrect>
            </w:pict>
          </mc:Fallback>
        </mc:AlternateContent>
      </w:r>
      <w:r>
        <w:rPr>
          <w:noProof/>
        </w:rPr>
        <mc:AlternateContent>
          <mc:Choice Requires="wps">
            <w:drawing>
              <wp:anchor distT="0" distB="0" distL="114300" distR="114300" simplePos="0" relativeHeight="251658245" behindDoc="0" locked="0" layoutInCell="1" allowOverlap="1" wp14:anchorId="2F8B63C2" wp14:editId="2096245B">
                <wp:simplePos x="0" y="0"/>
                <wp:positionH relativeFrom="column">
                  <wp:posOffset>3685656</wp:posOffset>
                </wp:positionH>
                <wp:positionV relativeFrom="paragraph">
                  <wp:posOffset>116955</wp:posOffset>
                </wp:positionV>
                <wp:extent cx="394682" cy="158750"/>
                <wp:effectExtent l="19050" t="0" r="24765" b="12700"/>
                <wp:wrapNone/>
                <wp:docPr id="14" name="Chevron 14"/>
                <wp:cNvGraphicFramePr/>
                <a:graphic xmlns:a="http://schemas.openxmlformats.org/drawingml/2006/main">
                  <a:graphicData uri="http://schemas.microsoft.com/office/word/2010/wordprocessingShape">
                    <wps:wsp>
                      <wps:cNvSpPr/>
                      <wps:spPr>
                        <a:xfrm>
                          <a:off x="0" y="0"/>
                          <a:ext cx="394682" cy="158750"/>
                        </a:xfrm>
                        <a:prstGeom prst="chevron">
                          <a:avLst/>
                        </a:prstGeom>
                        <a:solidFill>
                          <a:schemeClr val="accent2">
                            <a:lumMod val="75000"/>
                          </a:schemeClr>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30433"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14" o:spid="_x0000_s1026" type="#_x0000_t55" style="position:absolute;margin-left:290.2pt;margin-top:9.2pt;width:31.1pt;height:1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" adj="17256" fillcolor="#006da1 [2405]" strokecolor="white [3212]" strokeweight="1.5pt"/>
            </w:pict>
          </mc:Fallback>
        </mc:AlternateContent>
      </w:r>
      <w:r>
        <w:rPr>
          <w:noProof/>
        </w:rPr>
        <mc:AlternateContent>
          <mc:Choice Requires="wps">
            <w:drawing>
              <wp:anchor distT="0" distB="0" distL="114300" distR="114300" simplePos="0" relativeHeight="251658243" behindDoc="0" locked="0" layoutInCell="1" allowOverlap="1" wp14:anchorId="0EAD380E" wp14:editId="0CC383CD">
                <wp:simplePos x="0" y="0"/>
                <wp:positionH relativeFrom="column">
                  <wp:posOffset>2036966</wp:posOffset>
                </wp:positionH>
                <wp:positionV relativeFrom="paragraph">
                  <wp:posOffset>158519</wp:posOffset>
                </wp:positionV>
                <wp:extent cx="380826" cy="138546"/>
                <wp:effectExtent l="19050" t="0" r="19685" b="13970"/>
                <wp:wrapNone/>
                <wp:docPr id="8" name="Chevron 8"/>
                <wp:cNvGraphicFramePr/>
                <a:graphic xmlns:a="http://schemas.openxmlformats.org/drawingml/2006/main">
                  <a:graphicData uri="http://schemas.microsoft.com/office/word/2010/wordprocessingShape">
                    <wps:wsp>
                      <wps:cNvSpPr/>
                      <wps:spPr>
                        <a:xfrm>
                          <a:off x="0" y="0"/>
                          <a:ext cx="380826" cy="138546"/>
                        </a:xfrm>
                        <a:prstGeom prst="chevron">
                          <a:avLst/>
                        </a:prstGeom>
                        <a:solidFill>
                          <a:schemeClr val="accent2">
                            <a:lumMod val="75000"/>
                          </a:schemeClr>
                        </a:solidFill>
                        <a:ln w="190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AD23C" id="Chevron 8" o:spid="_x0000_s1026" type="#_x0000_t55" style="position:absolute;margin-left:160.4pt;margin-top:12.5pt;width:30pt;height:10.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" adj="17671" fillcolor="#006da1 [2405]" strokecolor="white [3212]" strokeweight="1.5pt"/>
            </w:pict>
          </mc:Fallback>
        </mc:AlternateContent>
      </w:r>
    </w:p>
    <w:p w14:paraId="36A84497" w14:textId="4F007D89" w:rsidR="003D7D57" w:rsidRDefault="003D7D57" w:rsidP="0093113D">
      <w:pPr>
        <w:pStyle w:val="BodyText"/>
        <w:jc w:val="center"/>
      </w:pPr>
    </w:p>
    <w:p w14:paraId="41C267F9" w14:textId="77777777" w:rsidR="004641F6" w:rsidRDefault="00B11F62" w:rsidP="00956B4C">
      <w:pPr>
        <w:pStyle w:val="ListParagraph"/>
        <w:numPr>
          <w:ilvl w:val="0"/>
          <w:numId w:val="16"/>
        </w:numPr>
        <w:spacing w:before="120" w:after="120" w:line="300" w:lineRule="atLeast"/>
        <w:rPr>
          <w:rFonts w:ascii="Verdana" w:hAnsi="Verdana"/>
          <w:color w:val="auto"/>
          <w:spacing w:val="1"/>
          <w:szCs w:val="24"/>
          <w:lang w:eastAsia="en-US"/>
        </w:rPr>
      </w:pPr>
      <w:r>
        <w:rPr>
          <w:rFonts w:ascii="Verdana" w:hAnsi="Verdana"/>
          <w:color w:val="auto"/>
          <w:spacing w:val="1"/>
          <w:szCs w:val="24"/>
          <w:lang w:eastAsia="en-US"/>
        </w:rPr>
        <w:t>&lt;Link to Architecture Overview&gt;</w:t>
      </w:r>
    </w:p>
    <w:p w14:paraId="5A1B820A" w14:textId="77777777" w:rsidR="0093113D" w:rsidRDefault="0093113D" w:rsidP="00956B4C">
      <w:pPr>
        <w:pStyle w:val="ListParagraph"/>
        <w:numPr>
          <w:ilvl w:val="0"/>
          <w:numId w:val="16"/>
        </w:numPr>
        <w:spacing w:before="120" w:after="120" w:line="300" w:lineRule="atLeast"/>
        <w:rPr>
          <w:rFonts w:ascii="Verdana" w:hAnsi="Verdana"/>
          <w:color w:val="auto"/>
          <w:spacing w:val="1"/>
          <w:szCs w:val="24"/>
          <w:lang w:eastAsia="en-US"/>
        </w:rPr>
      </w:pPr>
      <w:r>
        <w:rPr>
          <w:rFonts w:ascii="Verdana" w:hAnsi="Verdana"/>
          <w:color w:val="auto"/>
          <w:spacing w:val="1"/>
          <w:szCs w:val="24"/>
          <w:lang w:eastAsia="en-US"/>
        </w:rPr>
        <w:t>&lt;Link</w:t>
      </w:r>
      <w:r w:rsidR="009C5278">
        <w:rPr>
          <w:rFonts w:ascii="Verdana" w:hAnsi="Verdana"/>
          <w:color w:val="auto"/>
          <w:spacing w:val="1"/>
          <w:szCs w:val="24"/>
          <w:lang w:eastAsia="en-US"/>
        </w:rPr>
        <w:t>(s)</w:t>
      </w:r>
      <w:r>
        <w:rPr>
          <w:rFonts w:ascii="Verdana" w:hAnsi="Verdana"/>
          <w:color w:val="auto"/>
          <w:spacing w:val="1"/>
          <w:szCs w:val="24"/>
          <w:lang w:eastAsia="en-US"/>
        </w:rPr>
        <w:t xml:space="preserve"> to Business Requirements&gt;</w:t>
      </w:r>
    </w:p>
    <w:p w14:paraId="6C589784" w14:textId="77777777" w:rsidR="0093113D" w:rsidRDefault="0093113D" w:rsidP="00956B4C">
      <w:pPr>
        <w:pStyle w:val="ListParagraph"/>
        <w:numPr>
          <w:ilvl w:val="0"/>
          <w:numId w:val="16"/>
        </w:numPr>
        <w:spacing w:before="120" w:after="120" w:line="300" w:lineRule="atLeast"/>
        <w:rPr>
          <w:rFonts w:ascii="Verdana" w:hAnsi="Verdana"/>
          <w:color w:val="auto"/>
          <w:spacing w:val="1"/>
          <w:szCs w:val="24"/>
          <w:lang w:eastAsia="en-US"/>
        </w:rPr>
      </w:pPr>
      <w:r>
        <w:rPr>
          <w:rFonts w:ascii="Verdana" w:hAnsi="Verdana"/>
          <w:color w:val="auto"/>
          <w:spacing w:val="1"/>
          <w:szCs w:val="24"/>
          <w:lang w:eastAsia="en-US"/>
        </w:rPr>
        <w:t>&lt;Link</w:t>
      </w:r>
      <w:r w:rsidR="009C5278">
        <w:rPr>
          <w:rFonts w:ascii="Verdana" w:hAnsi="Verdana"/>
          <w:color w:val="auto"/>
          <w:spacing w:val="1"/>
          <w:szCs w:val="24"/>
          <w:lang w:eastAsia="en-US"/>
        </w:rPr>
        <w:t>(s)</w:t>
      </w:r>
      <w:r>
        <w:rPr>
          <w:rFonts w:ascii="Verdana" w:hAnsi="Verdana"/>
          <w:color w:val="auto"/>
          <w:spacing w:val="1"/>
          <w:szCs w:val="24"/>
          <w:lang w:eastAsia="en-US"/>
        </w:rPr>
        <w:t xml:space="preserve"> to other</w:t>
      </w:r>
      <w:r w:rsidR="009C5278">
        <w:rPr>
          <w:rFonts w:ascii="Verdana" w:hAnsi="Verdana"/>
          <w:color w:val="auto"/>
          <w:spacing w:val="1"/>
          <w:szCs w:val="24"/>
          <w:lang w:eastAsia="en-US"/>
        </w:rPr>
        <w:t xml:space="preserve"> relevant</w:t>
      </w:r>
      <w:r>
        <w:rPr>
          <w:rFonts w:ascii="Verdana" w:hAnsi="Verdana"/>
          <w:color w:val="auto"/>
          <w:spacing w:val="1"/>
          <w:szCs w:val="24"/>
          <w:lang w:eastAsia="en-US"/>
        </w:rPr>
        <w:t xml:space="preserve"> design documentation&gt;</w:t>
      </w:r>
    </w:p>
    <w:p w14:paraId="1DB993A6" w14:textId="77777777" w:rsidR="0093113D" w:rsidRPr="0093113D" w:rsidRDefault="0093113D" w:rsidP="0093113D">
      <w:pPr>
        <w:spacing w:before="120" w:after="120" w:line="300" w:lineRule="atLeast"/>
        <w:rPr>
          <w:rFonts w:ascii="Verdana" w:hAnsi="Verdana"/>
          <w:color w:val="auto"/>
          <w:spacing w:val="1"/>
          <w:szCs w:val="24"/>
          <w:lang w:eastAsia="en-US"/>
        </w:rPr>
      </w:pPr>
    </w:p>
    <w:p w14:paraId="736201F9" w14:textId="77777777" w:rsidR="004641F6" w:rsidRPr="00814610" w:rsidRDefault="004641F6" w:rsidP="008A226E">
      <w:pPr>
        <w:pStyle w:val="Heading2"/>
      </w:pPr>
      <w:bookmarkStart w:id="11" w:name="_Toc219797333"/>
      <w:r>
        <w:t>Audience</w:t>
      </w:r>
      <w:bookmarkEnd w:id="11"/>
    </w:p>
    <w:p w14:paraId="11F28FEA" w14:textId="77777777" w:rsidR="004641F6" w:rsidRPr="00DA76BF" w:rsidRDefault="004641F6" w:rsidP="00A37364">
      <w:pPr>
        <w:jc w:val="both"/>
        <w:rPr>
          <w:highlight w:val="yellow"/>
        </w:rPr>
      </w:pPr>
      <w:r w:rsidRPr="00C808B2">
        <w:t xml:space="preserve">This document is primarily </w:t>
      </w:r>
      <w:r w:rsidR="00C808B2" w:rsidRPr="00C808B2">
        <w:t>aimed at the following audience</w:t>
      </w:r>
      <w:r w:rsidR="0093113D">
        <w:t>:</w:t>
      </w:r>
    </w:p>
    <w:p w14:paraId="2187D190" w14:textId="2883E3A3" w:rsidR="004641F6" w:rsidRDefault="00D655F6" w:rsidP="00956B4C">
      <w:pPr>
        <w:pStyle w:val="BodyText"/>
        <w:numPr>
          <w:ilvl w:val="0"/>
          <w:numId w:val="15"/>
        </w:numPr>
      </w:pPr>
      <w:r>
        <w:t>Architecture Governance</w:t>
      </w:r>
      <w:r w:rsidR="004641F6" w:rsidRPr="00C808B2">
        <w:t xml:space="preserve">: </w:t>
      </w:r>
      <w:r w:rsidR="00912CF1" w:rsidRPr="00C808B2">
        <w:t xml:space="preserve">confirm that </w:t>
      </w:r>
      <w:r w:rsidR="008A5C77">
        <w:t xml:space="preserve">the </w:t>
      </w:r>
      <w:r w:rsidR="00912CF1" w:rsidRPr="00C808B2">
        <w:t>solution follows the original inten</w:t>
      </w:r>
      <w:r w:rsidR="00912CF1">
        <w:t>t of the Architecture Overview and</w:t>
      </w:r>
      <w:r w:rsidR="008A5C77">
        <w:t xml:space="preserve"> maintains alignment to</w:t>
      </w:r>
      <w:r w:rsidR="00912CF1" w:rsidRPr="00C808B2">
        <w:t xml:space="preserve"> enterprise and strategic direction.</w:t>
      </w:r>
    </w:p>
    <w:p w14:paraId="727F34B6" w14:textId="77777777" w:rsidR="00912CF1" w:rsidRPr="00C808B2" w:rsidRDefault="00912CF1" w:rsidP="00956B4C">
      <w:pPr>
        <w:pStyle w:val="BodyText"/>
        <w:numPr>
          <w:ilvl w:val="0"/>
          <w:numId w:val="15"/>
        </w:numPr>
      </w:pPr>
      <w:r w:rsidRPr="00C808B2">
        <w:t xml:space="preserve">MW Architecture Team: </w:t>
      </w:r>
      <w:r w:rsidR="00A37364">
        <w:t>access a</w:t>
      </w:r>
      <w:r>
        <w:t xml:space="preserve"> centralised </w:t>
      </w:r>
      <w:r w:rsidR="00A37364">
        <w:t>reference of the</w:t>
      </w:r>
      <w:r w:rsidR="008A5C77">
        <w:t xml:space="preserve"> solution, assisting in the understanding and review of architecture design decision</w:t>
      </w:r>
      <w:r w:rsidR="00A37364">
        <w:t xml:space="preserve">s, their implications, and </w:t>
      </w:r>
      <w:r w:rsidR="008A5C77">
        <w:t>effectively advise the Technical Design Authority.</w:t>
      </w:r>
    </w:p>
    <w:p w14:paraId="15161B30" w14:textId="77777777" w:rsidR="004641F6" w:rsidRDefault="004641F6" w:rsidP="00956B4C">
      <w:pPr>
        <w:pStyle w:val="BodyText"/>
        <w:numPr>
          <w:ilvl w:val="0"/>
          <w:numId w:val="15"/>
        </w:numPr>
      </w:pPr>
      <w:r w:rsidRPr="00C808B2">
        <w:t>Project manager</w:t>
      </w:r>
      <w:r w:rsidR="008A5C77">
        <w:t xml:space="preserve">: appropriately plan, </w:t>
      </w:r>
      <w:r w:rsidRPr="00C808B2">
        <w:t>scope</w:t>
      </w:r>
      <w:r w:rsidR="008A5C77">
        <w:t xml:space="preserve"> and resource</w:t>
      </w:r>
      <w:r w:rsidRPr="00C808B2">
        <w:t xml:space="preserve"> the project</w:t>
      </w:r>
      <w:r w:rsidR="008A5C77">
        <w:t>.</w:t>
      </w:r>
    </w:p>
    <w:p w14:paraId="0C1DB7AA" w14:textId="77777777" w:rsidR="008A5C77" w:rsidRPr="00C808B2" w:rsidRDefault="008A5C77" w:rsidP="00956B4C">
      <w:pPr>
        <w:pStyle w:val="BodyText"/>
        <w:numPr>
          <w:ilvl w:val="0"/>
          <w:numId w:val="15"/>
        </w:numPr>
      </w:pPr>
      <w:r w:rsidRPr="00C808B2">
        <w:t xml:space="preserve">Business </w:t>
      </w:r>
      <w:r w:rsidR="00B11F62">
        <w:t>Stakeholders</w:t>
      </w:r>
      <w:r w:rsidRPr="00C808B2">
        <w:t>: confirm that the proposed solution appropriately addresses the requirements</w:t>
      </w:r>
      <w:r>
        <w:t>.</w:t>
      </w:r>
    </w:p>
    <w:p w14:paraId="6B1BA336" w14:textId="77777777" w:rsidR="004641F6" w:rsidRPr="00C808B2" w:rsidRDefault="008A5C77" w:rsidP="00956B4C">
      <w:pPr>
        <w:pStyle w:val="BodyText"/>
        <w:numPr>
          <w:ilvl w:val="0"/>
          <w:numId w:val="15"/>
        </w:numPr>
      </w:pPr>
      <w:r>
        <w:t>P</w:t>
      </w:r>
      <w:r w:rsidR="004641F6" w:rsidRPr="00C808B2">
        <w:t>roject implementation team</w:t>
      </w:r>
      <w:r>
        <w:t xml:space="preserve">: be provided direction in </w:t>
      </w:r>
      <w:r w:rsidR="00A37364">
        <w:t xml:space="preserve">further designing, </w:t>
      </w:r>
      <w:r>
        <w:t xml:space="preserve">configuring </w:t>
      </w:r>
      <w:r w:rsidR="00A37364">
        <w:t>and</w:t>
      </w:r>
      <w:r>
        <w:t xml:space="preserve"> building </w:t>
      </w:r>
      <w:r w:rsidR="00A37364">
        <w:t>solution components.</w:t>
      </w:r>
    </w:p>
    <w:p w14:paraId="1E514023" w14:textId="77777777" w:rsidR="008D6966" w:rsidRDefault="008A5C77" w:rsidP="00956B4C">
      <w:pPr>
        <w:pStyle w:val="BodyText"/>
        <w:numPr>
          <w:ilvl w:val="0"/>
          <w:numId w:val="15"/>
        </w:numPr>
      </w:pPr>
      <w:r>
        <w:t>Change Advisory Board:</w:t>
      </w:r>
      <w:r w:rsidR="004641F6" w:rsidRPr="00C808B2">
        <w:t xml:space="preserve"> </w:t>
      </w:r>
      <w:r>
        <w:t xml:space="preserve">understand context of a </w:t>
      </w:r>
      <w:r w:rsidR="004641F6" w:rsidRPr="00C808B2">
        <w:t xml:space="preserve">solution </w:t>
      </w:r>
      <w:r>
        <w:t>to</w:t>
      </w:r>
      <w:r w:rsidR="004641F6" w:rsidRPr="00C808B2">
        <w:t xml:space="preserve"> prepare it for production</w:t>
      </w:r>
    </w:p>
    <w:p w14:paraId="2E163963" w14:textId="77777777" w:rsidR="0093113D" w:rsidRDefault="0093113D" w:rsidP="0093113D">
      <w:pPr>
        <w:pStyle w:val="BodyText"/>
        <w:ind w:left="720"/>
      </w:pPr>
    </w:p>
    <w:p w14:paraId="25A4470F" w14:textId="77777777" w:rsidR="00B100D3" w:rsidRPr="00814610" w:rsidRDefault="00B100D3" w:rsidP="008A226E">
      <w:pPr>
        <w:pStyle w:val="Heading2"/>
      </w:pPr>
      <w:bookmarkStart w:id="12" w:name="_Toc219797334"/>
      <w:r>
        <w:t>Stakeholders</w:t>
      </w:r>
      <w:bookmarkEnd w:id="12"/>
    </w:p>
    <w:p w14:paraId="2A46D7DA" w14:textId="77777777" w:rsidR="00CB72EE" w:rsidRPr="00CB72EE" w:rsidRDefault="00CB72EE" w:rsidP="008A226E">
      <w:pPr>
        <w:pStyle w:val="Commentsfordeletion"/>
      </w:pPr>
      <w:r>
        <w:t>List</w:t>
      </w:r>
      <w:r w:rsidRPr="00163F25">
        <w:t xml:space="preserve"> st</w:t>
      </w:r>
      <w:r>
        <w:t>akeholders which are involved, affected</w:t>
      </w:r>
      <w:r w:rsidRPr="00163F25">
        <w:t xml:space="preserve"> or interested in the contents of this document</w:t>
      </w:r>
      <w:r>
        <w:t>.</w:t>
      </w:r>
    </w:p>
    <w:tbl>
      <w:tblPr>
        <w:tblStyle w:val="GridTable4-Accent3"/>
        <w:tblW w:w="5000" w:type="pct"/>
        <w:tblLayout w:type="fixed"/>
        <w:tblLook w:val="0620" w:firstRow="1" w:lastRow="0" w:firstColumn="0" w:lastColumn="0" w:noHBand="1" w:noVBand="1"/>
      </w:tblPr>
      <w:tblGrid>
        <w:gridCol w:w="4956"/>
        <w:gridCol w:w="4956"/>
      </w:tblGrid>
      <w:tr w:rsidR="00DA76BF" w14:paraId="096B7F77" w14:textId="77777777" w:rsidTr="00781D3E">
        <w:trPr>
          <w:cnfStyle w:val="100000000000" w:firstRow="1" w:lastRow="0" w:firstColumn="0" w:lastColumn="0" w:oddVBand="0" w:evenVBand="0" w:oddHBand="0" w:evenHBand="0" w:firstRowFirstColumn="0" w:firstRowLastColumn="0" w:lastRowFirstColumn="0" w:lastRowLastColumn="0"/>
        </w:trPr>
        <w:tc>
          <w:tcPr>
            <w:tcW w:w="2500" w:type="pct"/>
          </w:tcPr>
          <w:p w14:paraId="7AD39205" w14:textId="77777777" w:rsidR="00DA76BF" w:rsidRDefault="00DA76BF" w:rsidP="00DA76BF">
            <w:pPr>
              <w:pStyle w:val="TableHeading"/>
              <w:rPr>
                <w:lang w:eastAsia="fr-CA"/>
              </w:rPr>
            </w:pPr>
            <w:r>
              <w:rPr>
                <w:lang w:eastAsia="fr-CA"/>
              </w:rPr>
              <w:t>Stakeholder</w:t>
            </w:r>
          </w:p>
        </w:tc>
        <w:tc>
          <w:tcPr>
            <w:tcW w:w="2500" w:type="pct"/>
          </w:tcPr>
          <w:p w14:paraId="2195C321" w14:textId="77777777" w:rsidR="00DA76BF" w:rsidRDefault="00DA76BF" w:rsidP="00DA76BF">
            <w:pPr>
              <w:pStyle w:val="TableHeading"/>
              <w:rPr>
                <w:lang w:eastAsia="fr-CA"/>
              </w:rPr>
            </w:pPr>
            <w:r>
              <w:rPr>
                <w:lang w:eastAsia="fr-CA"/>
              </w:rPr>
              <w:t>Role</w:t>
            </w:r>
          </w:p>
        </w:tc>
      </w:tr>
      <w:tr w:rsidR="00DA76BF" w14:paraId="2C852A1D" w14:textId="77777777" w:rsidTr="00781D3E">
        <w:tc>
          <w:tcPr>
            <w:tcW w:w="2500" w:type="pct"/>
          </w:tcPr>
          <w:p w14:paraId="7C05ADBA" w14:textId="77777777" w:rsidR="00DA76BF" w:rsidRDefault="00DA76BF" w:rsidP="00DA76BF">
            <w:pPr>
              <w:pStyle w:val="TableText"/>
              <w:rPr>
                <w:lang w:eastAsia="fr-CA"/>
              </w:rPr>
            </w:pPr>
          </w:p>
        </w:tc>
        <w:tc>
          <w:tcPr>
            <w:tcW w:w="2500" w:type="pct"/>
          </w:tcPr>
          <w:p w14:paraId="00E6ACF0" w14:textId="77777777" w:rsidR="00DA76BF" w:rsidRDefault="00DA76BF" w:rsidP="00DA76BF">
            <w:pPr>
              <w:pStyle w:val="TableText"/>
              <w:rPr>
                <w:lang w:eastAsia="fr-CA"/>
              </w:rPr>
            </w:pPr>
          </w:p>
        </w:tc>
      </w:tr>
      <w:tr w:rsidR="00DA76BF" w14:paraId="2A897266" w14:textId="77777777" w:rsidTr="00781D3E">
        <w:tc>
          <w:tcPr>
            <w:tcW w:w="2500" w:type="pct"/>
          </w:tcPr>
          <w:p w14:paraId="0BAD537C" w14:textId="77777777" w:rsidR="00DA76BF" w:rsidRDefault="00DA76BF" w:rsidP="00DA76BF">
            <w:pPr>
              <w:pStyle w:val="TableText"/>
              <w:rPr>
                <w:lang w:eastAsia="fr-CA"/>
              </w:rPr>
            </w:pPr>
          </w:p>
        </w:tc>
        <w:tc>
          <w:tcPr>
            <w:tcW w:w="2500" w:type="pct"/>
          </w:tcPr>
          <w:p w14:paraId="13687CD3" w14:textId="77777777" w:rsidR="00DA76BF" w:rsidRDefault="00DA76BF" w:rsidP="00DA76BF">
            <w:pPr>
              <w:pStyle w:val="TableText"/>
              <w:rPr>
                <w:lang w:eastAsia="fr-CA"/>
              </w:rPr>
            </w:pPr>
          </w:p>
        </w:tc>
      </w:tr>
      <w:tr w:rsidR="00DA76BF" w14:paraId="59BB9921" w14:textId="77777777" w:rsidTr="00781D3E">
        <w:tc>
          <w:tcPr>
            <w:tcW w:w="2500" w:type="pct"/>
          </w:tcPr>
          <w:p w14:paraId="75F676AD" w14:textId="77777777" w:rsidR="00DA76BF" w:rsidRDefault="00DA76BF" w:rsidP="00DA76BF">
            <w:pPr>
              <w:pStyle w:val="TableText"/>
              <w:rPr>
                <w:lang w:eastAsia="fr-CA"/>
              </w:rPr>
            </w:pPr>
          </w:p>
        </w:tc>
        <w:tc>
          <w:tcPr>
            <w:tcW w:w="2500" w:type="pct"/>
          </w:tcPr>
          <w:p w14:paraId="0B33B536" w14:textId="77777777" w:rsidR="00DA76BF" w:rsidRDefault="00DA76BF" w:rsidP="00DA76BF">
            <w:pPr>
              <w:pStyle w:val="TableText"/>
              <w:rPr>
                <w:lang w:eastAsia="fr-CA"/>
              </w:rPr>
            </w:pPr>
          </w:p>
        </w:tc>
      </w:tr>
    </w:tbl>
    <w:p w14:paraId="0CEE6FE4" w14:textId="77777777" w:rsidR="00FA45B3" w:rsidRPr="00FA45B3" w:rsidRDefault="00181D00" w:rsidP="00181D00">
      <w:pPr>
        <w:pStyle w:val="BodyText"/>
      </w:pPr>
      <w:r>
        <w:br w:type="page"/>
      </w:r>
    </w:p>
    <w:p w14:paraId="32473CB2" w14:textId="77777777" w:rsidR="003A50A8" w:rsidRPr="00814610" w:rsidRDefault="003A50A8" w:rsidP="00814610">
      <w:pPr>
        <w:pStyle w:val="Heading1"/>
      </w:pPr>
      <w:bookmarkStart w:id="13" w:name="_Toc533063326"/>
      <w:bookmarkStart w:id="14" w:name="_Toc219797335"/>
      <w:r>
        <w:lastRenderedPageBreak/>
        <w:t xml:space="preserve">Solution </w:t>
      </w:r>
      <w:bookmarkEnd w:id="13"/>
      <w:r w:rsidR="00BF31CC">
        <w:t>Outline</w:t>
      </w:r>
      <w:bookmarkEnd w:id="14"/>
    </w:p>
    <w:p w14:paraId="71F03B59" w14:textId="77777777" w:rsidR="003A50A8" w:rsidRPr="00814610" w:rsidRDefault="0093113D" w:rsidP="008A226E">
      <w:pPr>
        <w:pStyle w:val="Heading2"/>
      </w:pPr>
      <w:bookmarkStart w:id="15" w:name="_Toc219797336"/>
      <w:r>
        <w:t>Architecture Context</w:t>
      </w:r>
      <w:bookmarkEnd w:id="15"/>
    </w:p>
    <w:p w14:paraId="7FE213E6" w14:textId="77777777" w:rsidR="00D655F6" w:rsidRPr="00D655F6" w:rsidRDefault="00D655F6" w:rsidP="00D655F6">
      <w:pPr>
        <w:pStyle w:val="Heading3"/>
        <w:rPr>
          <w:b w:val="0"/>
          <w:bCs w:val="0"/>
          <w:iCs/>
          <w:color w:val="231F20" w:themeColor="text1"/>
          <w:lang w:eastAsia="en-US"/>
        </w:rPr>
      </w:pPr>
      <w:r w:rsidRPr="00D655F6">
        <w:rPr>
          <w:rFonts w:eastAsia="Times New Roman"/>
          <w:b w:val="0"/>
          <w:bCs w:val="0"/>
          <w:iCs/>
          <w:color w:val="231F20" w:themeColor="text1"/>
          <w:lang w:eastAsia="en-US"/>
        </w:rPr>
        <w:t>The Western Treatment Plant (WTP) is a significant site of wetland habitat for over 300 species of birds and is a listed Ramsar wetland of international importance.</w:t>
      </w:r>
    </w:p>
    <w:p w14:paraId="1F224C8D" w14:textId="77777777" w:rsidR="00D655F6" w:rsidRPr="00D655F6" w:rsidRDefault="00D655F6" w:rsidP="00D655F6">
      <w:pPr>
        <w:pStyle w:val="Heading3"/>
        <w:rPr>
          <w:b w:val="0"/>
          <w:bCs w:val="0"/>
          <w:iCs/>
          <w:color w:val="231F20" w:themeColor="text1"/>
          <w:lang w:eastAsia="en-US"/>
        </w:rPr>
      </w:pPr>
      <w:r w:rsidRPr="00D655F6">
        <w:rPr>
          <w:rFonts w:eastAsia="Times New Roman"/>
          <w:b w:val="0"/>
          <w:bCs w:val="0"/>
          <w:iCs/>
          <w:color w:val="231F20" w:themeColor="text1"/>
          <w:lang w:eastAsia="en-US"/>
        </w:rPr>
        <w:t>Members of the public can apply for a permit to visit the WTP for birdwatching. This provides them with access (physical keys) to the location for the purpose of birdwatching.</w:t>
      </w:r>
    </w:p>
    <w:p w14:paraId="01DF8994" w14:textId="77777777" w:rsidR="00D655F6" w:rsidRPr="00D655F6" w:rsidRDefault="00D655F6" w:rsidP="00D655F6">
      <w:pPr>
        <w:pStyle w:val="Heading3"/>
        <w:rPr>
          <w:b w:val="0"/>
          <w:bCs w:val="0"/>
          <w:iCs/>
          <w:color w:val="231F20" w:themeColor="text1"/>
          <w:lang w:eastAsia="en-US"/>
        </w:rPr>
      </w:pPr>
      <w:r w:rsidRPr="00D655F6">
        <w:rPr>
          <w:rFonts w:eastAsia="Times New Roman"/>
          <w:b w:val="0"/>
          <w:bCs w:val="0"/>
          <w:iCs/>
          <w:color w:val="231F20" w:themeColor="text1"/>
          <w:lang w:eastAsia="en-US"/>
        </w:rPr>
        <w:t>Birdwatching permit applications are made via a  Pega Form on the public Melbourne Water website. Site operators then send out physical keys to approved permit holders, and conduct site orientations.</w:t>
      </w:r>
    </w:p>
    <w:p w14:paraId="77ADA9C3" w14:textId="77777777" w:rsidR="00D655F6" w:rsidRPr="00D655F6" w:rsidRDefault="00D655F6" w:rsidP="00D655F6">
      <w:pPr>
        <w:pStyle w:val="Heading3"/>
        <w:rPr>
          <w:b w:val="0"/>
          <w:bCs w:val="0"/>
          <w:iCs/>
          <w:color w:val="231F20" w:themeColor="text1"/>
          <w:lang w:eastAsia="en-US"/>
        </w:rPr>
      </w:pPr>
      <w:r w:rsidRPr="00D655F6">
        <w:rPr>
          <w:rFonts w:eastAsia="Times New Roman"/>
          <w:b w:val="0"/>
          <w:bCs w:val="0"/>
          <w:iCs/>
          <w:color w:val="231F20" w:themeColor="text1"/>
          <w:lang w:eastAsia="en-US"/>
        </w:rPr>
        <w:t>The WTP site is very large, with numerous hazards and the safety of those onsite is an ongoing concern for MW operational staff.</w:t>
      </w:r>
    </w:p>
    <w:p w14:paraId="5C56841E" w14:textId="77777777" w:rsidR="00D655F6" w:rsidRPr="00D655F6" w:rsidRDefault="00D655F6" w:rsidP="00D655F6">
      <w:pPr>
        <w:pStyle w:val="Heading3"/>
        <w:rPr>
          <w:b w:val="0"/>
          <w:bCs w:val="0"/>
          <w:iCs/>
          <w:color w:val="231F20" w:themeColor="text1"/>
          <w:lang w:eastAsia="en-US"/>
        </w:rPr>
      </w:pPr>
      <w:r w:rsidRPr="00D655F6">
        <w:rPr>
          <w:rFonts w:eastAsia="Times New Roman"/>
          <w:b w:val="0"/>
          <w:bCs w:val="0"/>
          <w:iCs/>
          <w:color w:val="231F20" w:themeColor="text1"/>
          <w:lang w:eastAsia="en-US"/>
        </w:rPr>
        <w:t>Currently site operational staff have minimal visibility of site entry and access and who is onsite at any given time. This presents challenges to notify birdwatchers in the event of heightened risk or need to evacuate the site.</w:t>
      </w:r>
    </w:p>
    <w:p w14:paraId="02E9265A" w14:textId="111E9CAC" w:rsidR="00D655F6" w:rsidRPr="00D655F6" w:rsidRDefault="00D655F6" w:rsidP="00D655F6">
      <w:pPr>
        <w:pStyle w:val="Heading3"/>
      </w:pPr>
      <w:r w:rsidRPr="5951553A">
        <w:rPr>
          <w:rFonts w:eastAsia="Times New Roman"/>
          <w:b w:val="0"/>
          <w:bCs w:val="0"/>
          <w:color w:val="231F20" w:themeColor="text1"/>
          <w:lang w:eastAsia="en-US"/>
        </w:rPr>
        <w:t xml:space="preserve">A mobile app has been developed as a proof-concept to improve the experience for approved birdwatchers visiting the site. The app provides a digital guided tour, as well as capability for site operators to send real-time push notifications of hazards and site closures. The app also provides capability to integrate with Bluetooth locks and remove the need for distributing physical keys. </w:t>
      </w:r>
    </w:p>
    <w:p w14:paraId="5D060130" w14:textId="1AA7576F" w:rsidR="00D655F6" w:rsidRPr="00D655F6" w:rsidRDefault="00D655F6" w:rsidP="5951553A">
      <w:pPr>
        <w:pStyle w:val="Heading3"/>
        <w:rPr>
          <w:rFonts w:eastAsia="Times New Roman"/>
          <w:b w:val="0"/>
          <w:bCs w:val="0"/>
          <w:color w:val="231F20" w:themeColor="text1"/>
          <w:lang w:eastAsia="en-US"/>
        </w:rPr>
      </w:pPr>
      <w:r w:rsidRPr="5951553A">
        <w:rPr>
          <w:rFonts w:eastAsia="Times New Roman"/>
          <w:b w:val="0"/>
          <w:bCs w:val="0"/>
          <w:color w:val="231F20" w:themeColor="text1"/>
          <w:lang w:eastAsia="en-US"/>
        </w:rPr>
        <w:t>The project will undertake development and testing of the POC</w:t>
      </w:r>
    </w:p>
    <w:p w14:paraId="4A6880A1" w14:textId="77777777" w:rsidR="00D655F6" w:rsidRPr="00D655F6" w:rsidRDefault="00D655F6" w:rsidP="00D655F6">
      <w:pPr>
        <w:pStyle w:val="Heading3"/>
        <w:rPr>
          <w:rFonts w:eastAsia="Times New Roman"/>
          <w:b w:val="0"/>
          <w:bCs w:val="0"/>
          <w:iCs/>
          <w:color w:val="231F20" w:themeColor="text1"/>
          <w:lang w:eastAsia="en-US"/>
        </w:rPr>
      </w:pPr>
      <w:r w:rsidRPr="00D655F6">
        <w:rPr>
          <w:rFonts w:eastAsia="Times New Roman"/>
          <w:b w:val="0"/>
          <w:bCs w:val="0"/>
          <w:iCs/>
          <w:color w:val="231F20" w:themeColor="text1"/>
          <w:lang w:eastAsia="en-US"/>
        </w:rPr>
        <w:t>The back-end platform is hosted in MW Azure tenancy</w:t>
      </w:r>
    </w:p>
    <w:p w14:paraId="261B7370" w14:textId="77777777" w:rsidR="00D655F6" w:rsidRPr="00D655F6" w:rsidRDefault="00D655F6" w:rsidP="00D655F6">
      <w:pPr>
        <w:pStyle w:val="Heading3"/>
        <w:rPr>
          <w:rFonts w:eastAsia="Times New Roman"/>
          <w:b w:val="0"/>
          <w:bCs w:val="0"/>
          <w:iCs/>
          <w:color w:val="231F20" w:themeColor="text1"/>
          <w:lang w:eastAsia="en-US"/>
        </w:rPr>
      </w:pPr>
      <w:r w:rsidRPr="00D655F6">
        <w:rPr>
          <w:rFonts w:eastAsia="Times New Roman"/>
          <w:b w:val="0"/>
          <w:bCs w:val="0"/>
          <w:iCs/>
          <w:color w:val="231F20" w:themeColor="text1"/>
          <w:lang w:eastAsia="en-US"/>
        </w:rPr>
        <w:t>Front end client apps have been developed for Apple and Android devices</w:t>
      </w:r>
    </w:p>
    <w:p w14:paraId="06284617" w14:textId="77777777" w:rsidR="00D655F6" w:rsidRPr="00D655F6" w:rsidRDefault="00D655F6" w:rsidP="00D655F6">
      <w:pPr>
        <w:pStyle w:val="Heading3"/>
        <w:rPr>
          <w:rFonts w:eastAsia="Times New Roman"/>
          <w:b w:val="0"/>
          <w:bCs w:val="0"/>
          <w:iCs/>
          <w:color w:val="231F20" w:themeColor="text1"/>
          <w:lang w:eastAsia="en-US"/>
        </w:rPr>
      </w:pPr>
      <w:r w:rsidRPr="00D655F6">
        <w:rPr>
          <w:rFonts w:eastAsia="Times New Roman"/>
          <w:b w:val="0"/>
          <w:bCs w:val="0"/>
          <w:iCs/>
          <w:color w:val="231F20" w:themeColor="text1"/>
          <w:lang w:eastAsia="en-US"/>
        </w:rPr>
        <w:t>There is a web based front-end dashboard for use by system administrators</w:t>
      </w:r>
    </w:p>
    <w:p w14:paraId="52158EE3" w14:textId="77777777" w:rsidR="00D655F6" w:rsidRPr="00D655F6" w:rsidRDefault="00D655F6" w:rsidP="00D655F6">
      <w:pPr>
        <w:pStyle w:val="Heading3"/>
        <w:rPr>
          <w:rFonts w:eastAsia="Times New Roman"/>
          <w:b w:val="0"/>
          <w:bCs w:val="0"/>
          <w:iCs/>
          <w:color w:val="231F20" w:themeColor="text1"/>
          <w:lang w:eastAsia="en-US"/>
        </w:rPr>
      </w:pPr>
      <w:r w:rsidRPr="00D655F6">
        <w:rPr>
          <w:rFonts w:eastAsia="Times New Roman"/>
          <w:b w:val="0"/>
          <w:bCs w:val="0"/>
          <w:iCs/>
          <w:color w:val="231F20" w:themeColor="text1"/>
          <w:lang w:eastAsia="en-US"/>
        </w:rPr>
        <w:t>The detailed design has a small number of issues that don’t meet our cyber security requirements and is being reviewed and updated.</w:t>
      </w:r>
    </w:p>
    <w:p w14:paraId="2C182876" w14:textId="77777777" w:rsidR="00D655F6" w:rsidRPr="00D655F6" w:rsidRDefault="00D655F6" w:rsidP="00D655F6">
      <w:pPr>
        <w:pStyle w:val="BodyText"/>
        <w:rPr>
          <w:lang w:eastAsia="en-US"/>
        </w:rPr>
      </w:pPr>
    </w:p>
    <w:p w14:paraId="2EEDCEA3" w14:textId="77777777" w:rsidR="00781D3E" w:rsidRPr="00781D3E" w:rsidRDefault="00781D3E" w:rsidP="00781D3E">
      <w:pPr>
        <w:pStyle w:val="Heading3"/>
      </w:pPr>
      <w:r w:rsidRPr="00781D3E">
        <w:t>Solution Objectives</w:t>
      </w:r>
    </w:p>
    <w:p w14:paraId="19538A35" w14:textId="7F0FBA12" w:rsidR="00D655F6" w:rsidRDefault="00D655F6" w:rsidP="00D655F6">
      <w:pPr>
        <w:pStyle w:val="ListBullet"/>
        <w:rPr>
          <w:lang w:eastAsia="en-US"/>
        </w:rPr>
      </w:pPr>
      <w:r>
        <w:rPr>
          <w:lang w:eastAsia="en-US"/>
        </w:rPr>
        <w:t>Redevelop the PoC WTP birdwatching app up into production capability</w:t>
      </w:r>
    </w:p>
    <w:p w14:paraId="33556AF1" w14:textId="0E8AFBDB" w:rsidR="00D655F6" w:rsidRDefault="00D655F6" w:rsidP="00D655F6">
      <w:pPr>
        <w:pStyle w:val="ListBullet"/>
        <w:rPr>
          <w:lang w:eastAsia="en-US"/>
        </w:rPr>
      </w:pPr>
      <w:r>
        <w:rPr>
          <w:lang w:eastAsia="en-US"/>
        </w:rPr>
        <w:t>Provide visiting birdwatching enthusiasts with a mobile, guided experience to the western treatment plant bird habitat areas</w:t>
      </w:r>
    </w:p>
    <w:p w14:paraId="3EA13F2B" w14:textId="4ED97F9D" w:rsidR="00037DE6" w:rsidRDefault="00037DE6" w:rsidP="00D655F6">
      <w:pPr>
        <w:pStyle w:val="ListBullet"/>
        <w:rPr>
          <w:lang w:eastAsia="en-US"/>
        </w:rPr>
      </w:pPr>
      <w:r>
        <w:rPr>
          <w:lang w:eastAsia="en-US"/>
        </w:rPr>
        <w:t>Provide capability to easily navigate across the site</w:t>
      </w:r>
    </w:p>
    <w:p w14:paraId="2213B00A" w14:textId="50458F23" w:rsidR="00D655F6" w:rsidRDefault="00D655F6" w:rsidP="00D655F6">
      <w:pPr>
        <w:pStyle w:val="ListBullet"/>
        <w:rPr>
          <w:lang w:eastAsia="en-US"/>
        </w:rPr>
      </w:pPr>
      <w:r>
        <w:rPr>
          <w:lang w:eastAsia="en-US"/>
        </w:rPr>
        <w:t xml:space="preserve">Simplify </w:t>
      </w:r>
      <w:r w:rsidR="00037DE6">
        <w:rPr>
          <w:lang w:eastAsia="en-US"/>
        </w:rPr>
        <w:t xml:space="preserve">provision of access to the WTP site by use of electronic gate locks </w:t>
      </w:r>
    </w:p>
    <w:p w14:paraId="3FA3C603" w14:textId="6D353B47" w:rsidR="00037DE6" w:rsidRDefault="00037DE6" w:rsidP="00D655F6">
      <w:pPr>
        <w:pStyle w:val="ListBullet"/>
        <w:rPr>
          <w:lang w:eastAsia="en-US"/>
        </w:rPr>
      </w:pPr>
      <w:r>
        <w:rPr>
          <w:lang w:eastAsia="en-US"/>
        </w:rPr>
        <w:t>Provide access to safety induction information</w:t>
      </w:r>
    </w:p>
    <w:p w14:paraId="11DAD711" w14:textId="1C6CF686" w:rsidR="00037DE6" w:rsidRDefault="00037DE6" w:rsidP="00D655F6">
      <w:pPr>
        <w:pStyle w:val="ListBullet"/>
        <w:rPr>
          <w:lang w:eastAsia="en-US"/>
        </w:rPr>
      </w:pPr>
      <w:r>
        <w:rPr>
          <w:lang w:eastAsia="en-US"/>
        </w:rPr>
        <w:t>Provide introductory information about the site to visitors</w:t>
      </w:r>
    </w:p>
    <w:p w14:paraId="337F86E9" w14:textId="45C773F9" w:rsidR="00037DE6" w:rsidRDefault="00037DE6" w:rsidP="00D655F6">
      <w:pPr>
        <w:pStyle w:val="ListBullet"/>
        <w:rPr>
          <w:lang w:eastAsia="en-US"/>
        </w:rPr>
      </w:pPr>
      <w:r>
        <w:rPr>
          <w:lang w:eastAsia="en-US"/>
        </w:rPr>
        <w:t>Capability to report issues such as hazards and injured wildlife</w:t>
      </w:r>
    </w:p>
    <w:p w14:paraId="1F50418B" w14:textId="0A089090" w:rsidR="00037DE6" w:rsidRDefault="00037DE6" w:rsidP="00D655F6">
      <w:pPr>
        <w:pStyle w:val="ListBullet"/>
        <w:rPr>
          <w:lang w:eastAsia="en-US"/>
        </w:rPr>
      </w:pPr>
      <w:r>
        <w:rPr>
          <w:lang w:eastAsia="en-US"/>
        </w:rPr>
        <w:t>Provide site operators with capability to manage visitor access to electronic locks, receive reports about who is on site, and send alerts and messages to visitors</w:t>
      </w:r>
    </w:p>
    <w:p w14:paraId="7441312F" w14:textId="4F6CA693" w:rsidR="00BE708D" w:rsidRDefault="00BE708D" w:rsidP="00D655F6">
      <w:pPr>
        <w:pStyle w:val="ListBullet"/>
        <w:rPr>
          <w:lang w:eastAsia="en-US"/>
        </w:rPr>
      </w:pPr>
      <w:commentRangeStart w:id="16"/>
      <w:r>
        <w:rPr>
          <w:lang w:eastAsia="en-US"/>
        </w:rPr>
        <w:t xml:space="preserve">Provide birdwatching enthusiasts </w:t>
      </w:r>
      <w:r w:rsidR="00F87C3B">
        <w:rPr>
          <w:lang w:eastAsia="en-US"/>
        </w:rPr>
        <w:t xml:space="preserve">self service capabilities on mobile </w:t>
      </w:r>
      <w:r w:rsidR="00E351AE">
        <w:rPr>
          <w:lang w:eastAsia="en-US"/>
        </w:rPr>
        <w:t>e.g.,</w:t>
      </w:r>
      <w:r w:rsidR="00F87C3B">
        <w:rPr>
          <w:lang w:eastAsia="en-US"/>
        </w:rPr>
        <w:t xml:space="preserve"> update </w:t>
      </w:r>
      <w:r w:rsidR="00E351AE">
        <w:rPr>
          <w:lang w:eastAsia="en-US"/>
        </w:rPr>
        <w:t>personal details</w:t>
      </w:r>
      <w:commentRangeEnd w:id="16"/>
      <w:r w:rsidR="0006394E">
        <w:rPr>
          <w:rStyle w:val="CommentReference"/>
          <w:sz w:val="20"/>
          <w:szCs w:val="20"/>
          <w:lang w:eastAsia="en-US"/>
        </w:rPr>
        <w:commentReference w:id="16"/>
      </w:r>
    </w:p>
    <w:p w14:paraId="1747DAB3" w14:textId="1D8BC476" w:rsidR="00037DE6" w:rsidRPr="00D655F6" w:rsidRDefault="00037DE6" w:rsidP="00037DE6">
      <w:pPr>
        <w:pStyle w:val="ListBullet"/>
        <w:numPr>
          <w:ilvl w:val="0"/>
          <w:numId w:val="0"/>
        </w:numPr>
        <w:ind w:left="284"/>
        <w:rPr>
          <w:lang w:eastAsia="en-US"/>
        </w:rPr>
      </w:pPr>
    </w:p>
    <w:p w14:paraId="6204874C" w14:textId="77777777" w:rsidR="00037DE6" w:rsidRDefault="00037DE6">
      <w:pPr>
        <w:rPr>
          <w:rFonts w:asciiTheme="majorHAnsi" w:eastAsiaTheme="majorEastAsia" w:hAnsiTheme="majorHAnsi" w:cstheme="majorBidi"/>
          <w:b/>
          <w:bCs/>
          <w:sz w:val="24"/>
          <w:szCs w:val="26"/>
        </w:rPr>
      </w:pPr>
      <w:r>
        <w:br w:type="page"/>
      </w:r>
    </w:p>
    <w:p w14:paraId="13B6A438" w14:textId="19A8EB14" w:rsidR="4A5A1DD8" w:rsidRDefault="4A5A1DD8" w:rsidP="4A5A1DD8">
      <w:pPr>
        <w:pStyle w:val="Commentsfordeletion"/>
        <w:ind w:left="1440"/>
      </w:pPr>
    </w:p>
    <w:p w14:paraId="050CE057" w14:textId="0FDD5AA6" w:rsidR="00BF31CC" w:rsidRDefault="00B02023" w:rsidP="4A5A1DD8">
      <w:pPr>
        <w:pStyle w:val="Heading1"/>
        <w:spacing w:line="259" w:lineRule="auto"/>
      </w:pPr>
      <w:bookmarkStart w:id="18" w:name="_Toc219797337"/>
      <w:r>
        <w:t>Target Stat</w:t>
      </w:r>
      <w:r w:rsidR="00BF31CC">
        <w:t>e</w:t>
      </w:r>
      <w:r w:rsidR="752DFFF2">
        <w:t xml:space="preserve"> </w:t>
      </w:r>
      <w:r w:rsidR="00BF31CC">
        <w:t>Architectur</w:t>
      </w:r>
      <w:r>
        <w:t>e</w:t>
      </w:r>
      <w:bookmarkEnd w:id="18"/>
    </w:p>
    <w:p w14:paraId="404DABD1" w14:textId="21EAE70D" w:rsidR="00F73500" w:rsidRPr="00F73500" w:rsidRDefault="00F73500" w:rsidP="4A5A1DD8">
      <w:pPr>
        <w:pStyle w:val="Commentsfordeletion"/>
      </w:pPr>
    </w:p>
    <w:p w14:paraId="5A070F71" w14:textId="5DF7F564" w:rsidR="00F73500" w:rsidRDefault="229A2B96" w:rsidP="4A5A1DD8">
      <w:pPr>
        <w:pStyle w:val="Heading2"/>
        <w:spacing w:line="259" w:lineRule="auto"/>
      </w:pPr>
      <w:bookmarkStart w:id="19" w:name="_Toc219797338"/>
      <w:r>
        <w:t>Architecture Overview</w:t>
      </w:r>
      <w:bookmarkEnd w:id="19"/>
    </w:p>
    <w:p w14:paraId="42DB25DA" w14:textId="77777777" w:rsidR="00A7398C" w:rsidRDefault="00A7398C" w:rsidP="00A7398C">
      <w:pPr>
        <w:pStyle w:val="BodyText"/>
      </w:pPr>
    </w:p>
    <w:p w14:paraId="3DCF3699" w14:textId="3E89B755" w:rsidR="0067397C" w:rsidRPr="0067397C" w:rsidRDefault="0067397C" w:rsidP="00A7398C">
      <w:pPr>
        <w:pStyle w:val="BodyText"/>
        <w:rPr>
          <w:b/>
          <w:bCs/>
        </w:rPr>
      </w:pPr>
      <w:r w:rsidRPr="0067397C">
        <w:rPr>
          <w:b/>
          <w:bCs/>
        </w:rPr>
        <w:t>Functional use-case overview:</w:t>
      </w:r>
    </w:p>
    <w:p w14:paraId="2EE1EB6B" w14:textId="77777777" w:rsidR="00A7398C" w:rsidRDefault="00A7398C" w:rsidP="00A7398C">
      <w:pPr>
        <w:pStyle w:val="BodyText"/>
      </w:pPr>
    </w:p>
    <w:p w14:paraId="2AA26D4A" w14:textId="3CFFBAC8" w:rsidR="00A7398C" w:rsidRPr="00A7398C" w:rsidRDefault="00A7398C" w:rsidP="00A7398C">
      <w:pPr>
        <w:pStyle w:val="BodyText"/>
      </w:pPr>
      <w:r>
        <w:object w:dxaOrig="16341" w:dyaOrig="13301" w14:anchorId="173EF2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95pt;height:403.8pt" o:ole="">
            <v:imagedata r:id="rId25" o:title=""/>
          </v:shape>
          <o:OLEObject Type="Embed" ProgID="Visio.Drawing.15" ShapeID="_x0000_i1025" DrawAspect="Content" ObjectID="_1840349014" r:id="rId26"/>
        </w:object>
      </w:r>
    </w:p>
    <w:p w14:paraId="5A2AC3C7" w14:textId="77777777" w:rsidR="00E25373" w:rsidRDefault="00E25373">
      <w:bookmarkStart w:id="20" w:name="_Toc533063334"/>
      <w:bookmarkStart w:id="21" w:name="_Toc219797339"/>
      <w:r>
        <w:br w:type="page"/>
      </w:r>
    </w:p>
    <w:p w14:paraId="76FD8CF3" w14:textId="77777777" w:rsidR="00E25373" w:rsidRDefault="00E25373">
      <w:r>
        <w:lastRenderedPageBreak/>
        <w:t>System landscape overview</w:t>
      </w:r>
    </w:p>
    <w:p w14:paraId="0F834451" w14:textId="77777777" w:rsidR="00E25373" w:rsidRDefault="00E25373"/>
    <w:p w14:paraId="4E862CE3" w14:textId="2ACE9AAB" w:rsidR="0067397C" w:rsidRDefault="00D4732C">
      <w:pPr>
        <w:rPr>
          <w:rFonts w:asciiTheme="majorHAnsi" w:eastAsiaTheme="minorEastAsia" w:hAnsiTheme="majorHAnsi" w:cstheme="majorBidi"/>
          <w:b/>
          <w:bCs/>
          <w:color w:val="00428B"/>
          <w:sz w:val="32"/>
          <w:szCs w:val="32"/>
        </w:rPr>
      </w:pPr>
      <w:r>
        <w:object w:dxaOrig="22846" w:dyaOrig="16110" w14:anchorId="0C50BBB9">
          <v:shape id="_x0000_i1026" type="#_x0000_t75" style="width:495.95pt;height:349.65pt" o:ole="">
            <v:imagedata r:id="rId27" o:title=""/>
          </v:shape>
          <o:OLEObject Type="Embed" ProgID="Visio.Drawing.15" ShapeID="_x0000_i1026" DrawAspect="Content" ObjectID="_1840349015" r:id="rId28"/>
        </w:object>
      </w:r>
      <w:r w:rsidR="0067397C">
        <w:br w:type="page"/>
      </w:r>
    </w:p>
    <w:p w14:paraId="58CCC767" w14:textId="409FD39E" w:rsidR="003A50A8" w:rsidRDefault="003A50A8" w:rsidP="00814610">
      <w:pPr>
        <w:pStyle w:val="Heading1"/>
      </w:pPr>
      <w:r>
        <w:lastRenderedPageBreak/>
        <w:t>Business Architecture</w:t>
      </w:r>
      <w:bookmarkEnd w:id="20"/>
      <w:bookmarkEnd w:id="21"/>
    </w:p>
    <w:p w14:paraId="06C426B7" w14:textId="77777777" w:rsidR="003A50A8" w:rsidRPr="00814610" w:rsidRDefault="00AC6854" w:rsidP="008A226E">
      <w:pPr>
        <w:pStyle w:val="Heading2"/>
      </w:pPr>
      <w:bookmarkStart w:id="22" w:name="_Toc219797340"/>
      <w:r>
        <w:t>Business Context</w:t>
      </w:r>
      <w:bookmarkEnd w:id="22"/>
    </w:p>
    <w:p w14:paraId="44706C5C" w14:textId="6A2FF304" w:rsidR="009A5761" w:rsidRDefault="00E523AB" w:rsidP="00E523AB">
      <w:pPr>
        <w:pStyle w:val="Commentsfordeletion"/>
        <w:ind w:left="360"/>
        <w:rPr>
          <w:i w:val="0"/>
          <w:iCs/>
          <w:color w:val="231F20" w:themeColor="text1"/>
        </w:rPr>
      </w:pPr>
      <w:r w:rsidRPr="00E523AB">
        <w:rPr>
          <w:i w:val="0"/>
          <w:iCs/>
          <w:color w:val="231F20" w:themeColor="text1"/>
        </w:rPr>
        <w:t>System users and typical activities will include:</w:t>
      </w:r>
    </w:p>
    <w:p w14:paraId="0CB6237B" w14:textId="77777777" w:rsidR="00E523AB" w:rsidRDefault="00E523AB" w:rsidP="00E523AB">
      <w:pPr>
        <w:pStyle w:val="Commentsfordeletion"/>
        <w:ind w:left="360"/>
        <w:rPr>
          <w:i w:val="0"/>
          <w:iCs/>
          <w:color w:val="231F20" w:themeColor="text1"/>
        </w:rPr>
      </w:pPr>
    </w:p>
    <w:tbl>
      <w:tblPr>
        <w:tblStyle w:val="TableGrid"/>
        <w:tblW w:w="0" w:type="auto"/>
        <w:tblInd w:w="360" w:type="dxa"/>
        <w:tblLook w:val="04A0" w:firstRow="1" w:lastRow="0" w:firstColumn="1" w:lastColumn="0" w:noHBand="0" w:noVBand="1"/>
      </w:tblPr>
      <w:tblGrid>
        <w:gridCol w:w="2470"/>
        <w:gridCol w:w="7082"/>
      </w:tblGrid>
      <w:tr w:rsidR="00E523AB" w14:paraId="082BB5B4" w14:textId="77777777" w:rsidTr="00D85BF7">
        <w:trPr>
          <w:cnfStyle w:val="100000000000" w:firstRow="1" w:lastRow="0" w:firstColumn="0" w:lastColumn="0" w:oddVBand="0" w:evenVBand="0" w:oddHBand="0" w:evenHBand="0" w:firstRowFirstColumn="0" w:firstRowLastColumn="0" w:lastRowFirstColumn="0" w:lastRowLastColumn="0"/>
        </w:trPr>
        <w:tc>
          <w:tcPr>
            <w:tcW w:w="2470" w:type="dxa"/>
          </w:tcPr>
          <w:p w14:paraId="6F8A7FE3" w14:textId="59CF0145" w:rsidR="00E523AB" w:rsidRPr="00D85BF7" w:rsidRDefault="00D85BF7" w:rsidP="00E523AB">
            <w:pPr>
              <w:pStyle w:val="Commentsfordeletion"/>
              <w:rPr>
                <w:i w:val="0"/>
                <w:iCs/>
                <w:color w:val="FFFFFF" w:themeColor="background1"/>
              </w:rPr>
            </w:pPr>
            <w:r w:rsidRPr="00D85BF7">
              <w:rPr>
                <w:i w:val="0"/>
                <w:iCs/>
                <w:color w:val="FFFFFF" w:themeColor="background1"/>
              </w:rPr>
              <w:t>Actor</w:t>
            </w:r>
          </w:p>
        </w:tc>
        <w:tc>
          <w:tcPr>
            <w:tcW w:w="7082" w:type="dxa"/>
          </w:tcPr>
          <w:p w14:paraId="2F591948" w14:textId="5CC216DE" w:rsidR="00E523AB" w:rsidRPr="00D85BF7" w:rsidRDefault="00D85BF7" w:rsidP="00E523AB">
            <w:pPr>
              <w:pStyle w:val="Commentsfordeletion"/>
              <w:rPr>
                <w:i w:val="0"/>
                <w:iCs/>
                <w:color w:val="FFFFFF" w:themeColor="background1"/>
              </w:rPr>
            </w:pPr>
            <w:r w:rsidRPr="00D85BF7">
              <w:rPr>
                <w:i w:val="0"/>
                <w:iCs/>
                <w:color w:val="FFFFFF" w:themeColor="background1"/>
              </w:rPr>
              <w:t>Typical activity</w:t>
            </w:r>
          </w:p>
        </w:tc>
      </w:tr>
      <w:tr w:rsidR="00E523AB" w14:paraId="049E47AA" w14:textId="77777777" w:rsidTr="00D85BF7">
        <w:tc>
          <w:tcPr>
            <w:tcW w:w="2470" w:type="dxa"/>
          </w:tcPr>
          <w:p w14:paraId="0FE66601" w14:textId="56B616F2" w:rsidR="00E523AB" w:rsidRDefault="00D85BF7" w:rsidP="00E523AB">
            <w:pPr>
              <w:pStyle w:val="Commentsfordeletion"/>
              <w:rPr>
                <w:i w:val="0"/>
                <w:iCs/>
                <w:color w:val="231F20" w:themeColor="text1"/>
              </w:rPr>
            </w:pPr>
            <w:r>
              <w:rPr>
                <w:i w:val="0"/>
                <w:iCs/>
                <w:color w:val="231F20" w:themeColor="text1"/>
              </w:rPr>
              <w:t>Site Operators</w:t>
            </w:r>
          </w:p>
        </w:tc>
        <w:tc>
          <w:tcPr>
            <w:tcW w:w="7082" w:type="dxa"/>
          </w:tcPr>
          <w:p w14:paraId="3610639A" w14:textId="5F7DD461" w:rsidR="00E523AB" w:rsidRDefault="00385C0D" w:rsidP="00E523AB">
            <w:pPr>
              <w:pStyle w:val="Commentsfordeletion"/>
              <w:rPr>
                <w:i w:val="0"/>
                <w:iCs/>
                <w:color w:val="231F20" w:themeColor="text1"/>
              </w:rPr>
            </w:pPr>
            <w:r>
              <w:rPr>
                <w:i w:val="0"/>
                <w:iCs/>
                <w:color w:val="231F20" w:themeColor="text1"/>
              </w:rPr>
              <w:t>Reviewing birdwatching access applications</w:t>
            </w:r>
          </w:p>
          <w:p w14:paraId="14E3DCE7" w14:textId="2B12586B" w:rsidR="00385C0D" w:rsidRDefault="00385C0D" w:rsidP="00E523AB">
            <w:pPr>
              <w:pStyle w:val="Commentsfordeletion"/>
              <w:rPr>
                <w:i w:val="0"/>
                <w:iCs/>
                <w:color w:val="231F20" w:themeColor="text1"/>
              </w:rPr>
            </w:pPr>
            <w:r>
              <w:rPr>
                <w:i w:val="0"/>
                <w:iCs/>
                <w:color w:val="231F20" w:themeColor="text1"/>
              </w:rPr>
              <w:t>Providing access to the site via</w:t>
            </w:r>
            <w:r w:rsidR="00C12038">
              <w:rPr>
                <w:i w:val="0"/>
                <w:iCs/>
                <w:color w:val="231F20" w:themeColor="text1"/>
              </w:rPr>
              <w:t xml:space="preserve"> BACID (Building access control system)</w:t>
            </w:r>
          </w:p>
        </w:tc>
      </w:tr>
      <w:tr w:rsidR="00E523AB" w14:paraId="2751425B" w14:textId="77777777" w:rsidTr="00D85BF7">
        <w:trPr>
          <w:cnfStyle w:val="000000010000" w:firstRow="0" w:lastRow="0" w:firstColumn="0" w:lastColumn="0" w:oddVBand="0" w:evenVBand="0" w:oddHBand="0" w:evenHBand="1" w:firstRowFirstColumn="0" w:firstRowLastColumn="0" w:lastRowFirstColumn="0" w:lastRowLastColumn="0"/>
        </w:trPr>
        <w:tc>
          <w:tcPr>
            <w:tcW w:w="2470" w:type="dxa"/>
          </w:tcPr>
          <w:p w14:paraId="472FEBA5" w14:textId="607D3DE3" w:rsidR="00E523AB" w:rsidRDefault="00D85BF7" w:rsidP="00E523AB">
            <w:pPr>
              <w:pStyle w:val="Commentsfordeletion"/>
              <w:rPr>
                <w:i w:val="0"/>
                <w:iCs/>
                <w:color w:val="231F20" w:themeColor="text1"/>
              </w:rPr>
            </w:pPr>
            <w:r>
              <w:rPr>
                <w:i w:val="0"/>
                <w:iCs/>
                <w:color w:val="231F20" w:themeColor="text1"/>
              </w:rPr>
              <w:t>Bird watchers</w:t>
            </w:r>
          </w:p>
        </w:tc>
        <w:tc>
          <w:tcPr>
            <w:tcW w:w="7082" w:type="dxa"/>
          </w:tcPr>
          <w:p w14:paraId="40C1091C" w14:textId="77777777" w:rsidR="00E523AB" w:rsidRDefault="003B73A7" w:rsidP="00E523AB">
            <w:pPr>
              <w:pStyle w:val="Commentsfordeletion"/>
              <w:rPr>
                <w:i w:val="0"/>
                <w:iCs/>
                <w:color w:val="231F20" w:themeColor="text1"/>
              </w:rPr>
            </w:pPr>
            <w:r>
              <w:rPr>
                <w:i w:val="0"/>
                <w:iCs/>
                <w:color w:val="231F20" w:themeColor="text1"/>
              </w:rPr>
              <w:t>Reading safety information</w:t>
            </w:r>
          </w:p>
          <w:p w14:paraId="6225761C" w14:textId="77777777" w:rsidR="003B73A7" w:rsidRDefault="006131A6" w:rsidP="00E523AB">
            <w:pPr>
              <w:pStyle w:val="Commentsfordeletion"/>
              <w:rPr>
                <w:i w:val="0"/>
                <w:iCs/>
                <w:color w:val="231F20" w:themeColor="text1"/>
              </w:rPr>
            </w:pPr>
            <w:r>
              <w:rPr>
                <w:i w:val="0"/>
                <w:iCs/>
                <w:color w:val="231F20" w:themeColor="text1"/>
              </w:rPr>
              <w:t>Access information about the site</w:t>
            </w:r>
          </w:p>
          <w:p w14:paraId="18ED9F86" w14:textId="77777777" w:rsidR="006131A6" w:rsidRDefault="006131A6" w:rsidP="00E523AB">
            <w:pPr>
              <w:pStyle w:val="Commentsfordeletion"/>
              <w:rPr>
                <w:i w:val="0"/>
                <w:iCs/>
                <w:color w:val="231F20" w:themeColor="text1"/>
              </w:rPr>
            </w:pPr>
            <w:r>
              <w:rPr>
                <w:i w:val="0"/>
                <w:iCs/>
                <w:color w:val="231F20" w:themeColor="text1"/>
              </w:rPr>
              <w:t xml:space="preserve">Planning trip around WTP </w:t>
            </w:r>
          </w:p>
          <w:p w14:paraId="24475BEA" w14:textId="77777777" w:rsidR="006131A6" w:rsidRDefault="00ED3061" w:rsidP="00E523AB">
            <w:pPr>
              <w:pStyle w:val="Commentsfordeletion"/>
              <w:rPr>
                <w:i w:val="0"/>
                <w:iCs/>
                <w:color w:val="231F20" w:themeColor="text1"/>
              </w:rPr>
            </w:pPr>
            <w:r>
              <w:rPr>
                <w:i w:val="0"/>
                <w:iCs/>
                <w:color w:val="231F20" w:themeColor="text1"/>
              </w:rPr>
              <w:t>Navigating to birdwatching areas</w:t>
            </w:r>
          </w:p>
          <w:p w14:paraId="6FBB9103" w14:textId="77777777" w:rsidR="00ED3061" w:rsidRDefault="00ED3061" w:rsidP="00E523AB">
            <w:pPr>
              <w:pStyle w:val="Commentsfordeletion"/>
              <w:rPr>
                <w:i w:val="0"/>
                <w:iCs/>
                <w:color w:val="231F20" w:themeColor="text1"/>
              </w:rPr>
            </w:pPr>
            <w:r>
              <w:rPr>
                <w:i w:val="0"/>
                <w:iCs/>
                <w:color w:val="231F20" w:themeColor="text1"/>
              </w:rPr>
              <w:t>Reporting issues on site</w:t>
            </w:r>
          </w:p>
          <w:p w14:paraId="146FFD33" w14:textId="0A132B8C" w:rsidR="00ED3061" w:rsidRDefault="00ED3061" w:rsidP="00E523AB">
            <w:pPr>
              <w:pStyle w:val="Commentsfordeletion"/>
              <w:rPr>
                <w:i w:val="0"/>
                <w:iCs/>
                <w:color w:val="231F20" w:themeColor="text1"/>
              </w:rPr>
            </w:pPr>
            <w:r>
              <w:rPr>
                <w:i w:val="0"/>
                <w:iCs/>
                <w:color w:val="231F20" w:themeColor="text1"/>
              </w:rPr>
              <w:t xml:space="preserve">Opening </w:t>
            </w:r>
            <w:r w:rsidR="00901746">
              <w:rPr>
                <w:i w:val="0"/>
                <w:iCs/>
                <w:color w:val="231F20" w:themeColor="text1"/>
              </w:rPr>
              <w:t>Bluetooth enabled gates to access relevant birdwatching areas</w:t>
            </w:r>
          </w:p>
        </w:tc>
      </w:tr>
      <w:tr w:rsidR="00E523AB" w14:paraId="70BCEC57" w14:textId="77777777" w:rsidTr="00D85BF7">
        <w:tc>
          <w:tcPr>
            <w:tcW w:w="2470" w:type="dxa"/>
          </w:tcPr>
          <w:p w14:paraId="736B52B4" w14:textId="77777777" w:rsidR="00E523AB" w:rsidRDefault="00E523AB" w:rsidP="00E523AB">
            <w:pPr>
              <w:pStyle w:val="Commentsfordeletion"/>
              <w:rPr>
                <w:i w:val="0"/>
                <w:iCs/>
                <w:color w:val="231F20" w:themeColor="text1"/>
              </w:rPr>
            </w:pPr>
          </w:p>
        </w:tc>
        <w:tc>
          <w:tcPr>
            <w:tcW w:w="7082" w:type="dxa"/>
          </w:tcPr>
          <w:p w14:paraId="7750C5B0" w14:textId="77777777" w:rsidR="00E523AB" w:rsidRDefault="00E523AB" w:rsidP="00E523AB">
            <w:pPr>
              <w:pStyle w:val="Commentsfordeletion"/>
              <w:rPr>
                <w:i w:val="0"/>
                <w:iCs/>
                <w:color w:val="231F20" w:themeColor="text1"/>
              </w:rPr>
            </w:pPr>
          </w:p>
        </w:tc>
      </w:tr>
    </w:tbl>
    <w:p w14:paraId="1C835D10" w14:textId="77777777" w:rsidR="00E523AB" w:rsidRPr="00E523AB" w:rsidRDefault="00E523AB" w:rsidP="00E523AB">
      <w:pPr>
        <w:pStyle w:val="Commentsfordeletion"/>
        <w:ind w:left="360"/>
        <w:rPr>
          <w:i w:val="0"/>
          <w:iCs/>
          <w:color w:val="231F20" w:themeColor="text1"/>
        </w:rPr>
      </w:pPr>
    </w:p>
    <w:p w14:paraId="1AAF8722" w14:textId="77777777" w:rsidR="00E523AB" w:rsidRPr="009A5761" w:rsidRDefault="00E523AB" w:rsidP="00E523AB">
      <w:pPr>
        <w:pStyle w:val="Commentsfordeletion"/>
      </w:pPr>
    </w:p>
    <w:p w14:paraId="7DCD8D43" w14:textId="77777777" w:rsidR="00635C83" w:rsidRDefault="00635C83" w:rsidP="008A226E">
      <w:pPr>
        <w:pStyle w:val="Heading2"/>
      </w:pPr>
      <w:bookmarkStart w:id="23" w:name="_Toc219797341"/>
      <w:r>
        <w:t>Business Process</w:t>
      </w:r>
      <w:r w:rsidR="007837D5">
        <w:t xml:space="preserve"> View</w:t>
      </w:r>
      <w:bookmarkEnd w:id="23"/>
    </w:p>
    <w:p w14:paraId="45E2DDAA" w14:textId="216CA4BF" w:rsidR="00534050" w:rsidRPr="00FF4643" w:rsidRDefault="009948A8" w:rsidP="008A226E">
      <w:pPr>
        <w:pStyle w:val="Commentsfordeletion"/>
        <w:numPr>
          <w:ilvl w:val="0"/>
          <w:numId w:val="32"/>
        </w:numPr>
      </w:pPr>
      <w:r w:rsidRPr="00FF4643">
        <w:rPr>
          <w:i w:val="0"/>
          <w:iCs/>
        </w:rPr>
        <w:t xml:space="preserve">Birdwatcher </w:t>
      </w:r>
      <w:r w:rsidR="000C0096" w:rsidRPr="00FF4643">
        <w:rPr>
          <w:i w:val="0"/>
          <w:iCs/>
        </w:rPr>
        <w:t xml:space="preserve">who would like to gain access to birdwatching site apply for </w:t>
      </w:r>
      <w:r w:rsidR="00992BC0" w:rsidRPr="00FF4643">
        <w:rPr>
          <w:i w:val="0"/>
          <w:iCs/>
        </w:rPr>
        <w:t>access by filling online application form</w:t>
      </w:r>
      <w:r w:rsidR="000A1D10" w:rsidRPr="00FF4643">
        <w:rPr>
          <w:i w:val="0"/>
          <w:iCs/>
        </w:rPr>
        <w:t xml:space="preserve"> </w:t>
      </w:r>
      <w:r w:rsidR="00010C61" w:rsidRPr="00FF4643">
        <w:rPr>
          <w:i w:val="0"/>
          <w:iCs/>
        </w:rPr>
        <w:t xml:space="preserve">and make payment. </w:t>
      </w:r>
      <w:r w:rsidR="000A1D10" w:rsidRPr="00FF4643">
        <w:rPr>
          <w:i w:val="0"/>
          <w:iCs/>
        </w:rPr>
        <w:t>T</w:t>
      </w:r>
      <w:r w:rsidR="00010C61" w:rsidRPr="00FF4643">
        <w:rPr>
          <w:i w:val="0"/>
          <w:iCs/>
        </w:rPr>
        <w:t>here are two types of acces</w:t>
      </w:r>
      <w:r w:rsidR="00DC475F" w:rsidRPr="00FF4643">
        <w:rPr>
          <w:i w:val="0"/>
          <w:iCs/>
        </w:rPr>
        <w:t>s</w:t>
      </w:r>
      <w:r w:rsidR="000A1D10" w:rsidRPr="00FF4643">
        <w:rPr>
          <w:i w:val="0"/>
          <w:iCs/>
        </w:rPr>
        <w:t>,</w:t>
      </w:r>
      <w:r w:rsidR="00DC475F" w:rsidRPr="00FF4643">
        <w:rPr>
          <w:i w:val="0"/>
          <w:iCs/>
        </w:rPr>
        <w:t xml:space="preserve"> long term access valid for 2 years and short term access valid for single visit. </w:t>
      </w:r>
    </w:p>
    <w:p w14:paraId="46AF832E" w14:textId="6271FBF3" w:rsidR="00DC475F" w:rsidRPr="00FF4643" w:rsidRDefault="00DC475F" w:rsidP="00DC475F">
      <w:pPr>
        <w:pStyle w:val="Commentsfordeletion"/>
        <w:numPr>
          <w:ilvl w:val="1"/>
          <w:numId w:val="32"/>
        </w:numPr>
      </w:pPr>
      <w:r w:rsidRPr="00FF4643">
        <w:rPr>
          <w:i w:val="0"/>
          <w:iCs/>
        </w:rPr>
        <w:t xml:space="preserve">Long term access : </w:t>
      </w:r>
      <w:r w:rsidR="00B3674D" w:rsidRPr="00FF4643">
        <w:rPr>
          <w:i w:val="0"/>
          <w:iCs/>
        </w:rPr>
        <w:t xml:space="preserve">Upon successful payment an email notification is sent to </w:t>
      </w:r>
      <w:r w:rsidR="0023304F" w:rsidRPr="00FF4643">
        <w:rPr>
          <w:i w:val="0"/>
          <w:iCs/>
        </w:rPr>
        <w:t xml:space="preserve">site admin who would </w:t>
      </w:r>
      <w:r w:rsidR="00A028BF" w:rsidRPr="00FF4643">
        <w:rPr>
          <w:i w:val="0"/>
          <w:iCs/>
        </w:rPr>
        <w:t xml:space="preserve">manually create account in </w:t>
      </w:r>
      <w:r w:rsidR="008D3794" w:rsidRPr="00FF4643">
        <w:rPr>
          <w:i w:val="0"/>
          <w:iCs/>
        </w:rPr>
        <w:t>Share Point Portal (SPP)</w:t>
      </w:r>
      <w:r w:rsidR="00DE6EB2" w:rsidRPr="00FF4643">
        <w:rPr>
          <w:i w:val="0"/>
          <w:iCs/>
        </w:rPr>
        <w:t>. Access key is posted to access holder</w:t>
      </w:r>
    </w:p>
    <w:p w14:paraId="30C70D97" w14:textId="3D37A9DC" w:rsidR="00DE6EB2" w:rsidRPr="00FF4643" w:rsidRDefault="00DE6EB2" w:rsidP="00DC475F">
      <w:pPr>
        <w:pStyle w:val="Commentsfordeletion"/>
        <w:numPr>
          <w:ilvl w:val="1"/>
          <w:numId w:val="32"/>
        </w:numPr>
      </w:pPr>
      <w:r w:rsidRPr="00FF4643">
        <w:rPr>
          <w:i w:val="0"/>
          <w:iCs/>
        </w:rPr>
        <w:t xml:space="preserve">Short term access : </w:t>
      </w:r>
      <w:r w:rsidR="00034419" w:rsidRPr="00FF4643">
        <w:rPr>
          <w:i w:val="0"/>
          <w:iCs/>
        </w:rPr>
        <w:t>Upon successful payment</w:t>
      </w:r>
      <w:r w:rsidR="00000DF1" w:rsidRPr="00FF4643">
        <w:rPr>
          <w:i w:val="0"/>
          <w:iCs/>
        </w:rPr>
        <w:t>, approval is granted. However, access holder is directed to collect key from Werribee Visitor information centre</w:t>
      </w:r>
      <w:r w:rsidR="00030031" w:rsidRPr="00FF4643">
        <w:rPr>
          <w:i w:val="0"/>
          <w:iCs/>
        </w:rPr>
        <w:t>, Werribee zoo</w:t>
      </w:r>
    </w:p>
    <w:p w14:paraId="7C8E477A" w14:textId="3F95F631" w:rsidR="007534C6" w:rsidRPr="00FF4643" w:rsidRDefault="007534C6" w:rsidP="007534C6">
      <w:pPr>
        <w:pStyle w:val="Commentsfordeletion"/>
        <w:numPr>
          <w:ilvl w:val="0"/>
          <w:numId w:val="32"/>
        </w:numPr>
      </w:pPr>
      <w:r w:rsidRPr="00FF4643">
        <w:rPr>
          <w:i w:val="0"/>
          <w:iCs/>
        </w:rPr>
        <w:t>WTP admin use Share Point Portal</w:t>
      </w:r>
      <w:r w:rsidR="007F763F" w:rsidRPr="00FF4643">
        <w:rPr>
          <w:i w:val="0"/>
          <w:iCs/>
        </w:rPr>
        <w:t xml:space="preserve"> </w:t>
      </w:r>
      <w:r w:rsidR="00A37C3F" w:rsidRPr="00FF4643">
        <w:rPr>
          <w:i w:val="0"/>
          <w:iCs/>
        </w:rPr>
        <w:t>to manage users</w:t>
      </w:r>
      <w:r w:rsidR="005C12AA" w:rsidRPr="00FF4643">
        <w:rPr>
          <w:i w:val="0"/>
          <w:iCs/>
        </w:rPr>
        <w:t xml:space="preserve"> including updates, renewals and cancellation.</w:t>
      </w:r>
    </w:p>
    <w:p w14:paraId="1E589DF5" w14:textId="77777777" w:rsidR="007837D5" w:rsidRDefault="007837D5" w:rsidP="008A226E">
      <w:pPr>
        <w:pStyle w:val="Heading2"/>
      </w:pPr>
      <w:bookmarkStart w:id="24" w:name="_Toc219797342"/>
      <w:r>
        <w:t>Architecturally significant business requirements</w:t>
      </w:r>
      <w:bookmarkEnd w:id="24"/>
    </w:p>
    <w:p w14:paraId="7010542D" w14:textId="5C145F0F" w:rsidR="00BB20E3" w:rsidRDefault="00BC5F39" w:rsidP="00E901A1">
      <w:pPr>
        <w:pStyle w:val="Commentsfordeletion"/>
        <w:numPr>
          <w:ilvl w:val="0"/>
          <w:numId w:val="32"/>
        </w:numPr>
      </w:pPr>
      <w:bookmarkStart w:id="25" w:name="_Toc533063360"/>
      <w:r>
        <w:rPr>
          <w:i w:val="0"/>
          <w:iCs/>
        </w:rPr>
        <w:t xml:space="preserve">Functional and non-functional requirements </w:t>
      </w:r>
      <w:r w:rsidR="00B10CFB">
        <w:rPr>
          <w:i w:val="0"/>
          <w:iCs/>
        </w:rPr>
        <w:t>document</w:t>
      </w:r>
      <w:r w:rsidR="002674CD">
        <w:rPr>
          <w:i w:val="0"/>
          <w:iCs/>
        </w:rPr>
        <w:t xml:space="preserve"> link</w:t>
      </w:r>
      <w:r w:rsidR="00B10CFB">
        <w:rPr>
          <w:i w:val="0"/>
          <w:iCs/>
        </w:rPr>
        <w:t xml:space="preserve"> is added in the </w:t>
      </w:r>
      <w:hyperlink w:anchor="_References" w:history="1">
        <w:r w:rsidR="00B10CFB" w:rsidRPr="00B10CFB">
          <w:rPr>
            <w:rStyle w:val="Hyperlink"/>
            <w:i w:val="0"/>
            <w:iCs/>
          </w:rPr>
          <w:t>reference</w:t>
        </w:r>
      </w:hyperlink>
      <w:r w:rsidR="00B10CFB">
        <w:rPr>
          <w:i w:val="0"/>
          <w:iCs/>
        </w:rPr>
        <w:t xml:space="preserve"> section</w:t>
      </w:r>
      <w:r w:rsidR="002674CD">
        <w:rPr>
          <w:i w:val="0"/>
          <w:iCs/>
        </w:rPr>
        <w:t>.</w:t>
      </w:r>
      <w:r w:rsidR="00BB20E3">
        <w:br w:type="page"/>
      </w:r>
    </w:p>
    <w:p w14:paraId="38977B73" w14:textId="77777777" w:rsidR="00457D16" w:rsidRPr="00FE26E4" w:rsidRDefault="00457D16" w:rsidP="00457D16">
      <w:pPr>
        <w:pStyle w:val="Heading1"/>
        <w:rPr>
          <w:rFonts w:asciiTheme="minorHAnsi" w:hAnsiTheme="minorHAnsi"/>
        </w:rPr>
      </w:pPr>
      <w:bookmarkStart w:id="26" w:name="_Toc198199542"/>
      <w:bookmarkEnd w:id="25"/>
      <w:r w:rsidRPr="00FE26E4">
        <w:rPr>
          <w:rFonts w:asciiTheme="minorHAnsi" w:hAnsiTheme="minorHAnsi"/>
        </w:rPr>
        <w:lastRenderedPageBreak/>
        <w:t>Information Architecture</w:t>
      </w:r>
      <w:bookmarkEnd w:id="26"/>
    </w:p>
    <w:p w14:paraId="2667C435" w14:textId="77777777" w:rsidR="00457D16" w:rsidRPr="00FE26E4" w:rsidRDefault="00457D16" w:rsidP="00457D16">
      <w:pPr>
        <w:pStyle w:val="Commentsfordeletion"/>
      </w:pPr>
      <w:r w:rsidRPr="00FE26E4">
        <w:t>Highlight use of information to ensure appropriate design for data security, privacy and integrity.</w:t>
      </w:r>
    </w:p>
    <w:p w14:paraId="75DEE3BE" w14:textId="77777777" w:rsidR="00457D16" w:rsidRPr="00FE26E4" w:rsidRDefault="00457D16" w:rsidP="00457D16">
      <w:pPr>
        <w:pStyle w:val="Heading2"/>
        <w:rPr>
          <w:rFonts w:asciiTheme="minorHAnsi" w:hAnsiTheme="minorHAnsi"/>
        </w:rPr>
      </w:pPr>
      <w:bookmarkStart w:id="27" w:name="_Toc198199543"/>
      <w:r w:rsidRPr="00FE26E4">
        <w:rPr>
          <w:rFonts w:asciiTheme="minorHAnsi" w:hAnsiTheme="minorHAnsi"/>
        </w:rPr>
        <w:t>Information Overview</w:t>
      </w:r>
      <w:bookmarkEnd w:id="27"/>
    </w:p>
    <w:p w14:paraId="02D3DC99" w14:textId="77777777" w:rsidR="00457D16" w:rsidRPr="00FE26E4" w:rsidRDefault="00457D16" w:rsidP="00457D16">
      <w:pPr>
        <w:pStyle w:val="Commentsfordeletion"/>
      </w:pPr>
      <w:r w:rsidRPr="00FE26E4">
        <w:t xml:space="preserve">Overview of enterprise information entities: refer to </w:t>
      </w:r>
      <w:hyperlink r:id="rId29" w:anchor="/document/viewer/096eb98e-119d-45f2-8cb1-aa90f2a371ae?pageId=1&amp;resetBreadcrumbPath=false&amp;library=47278f74-5f28-4fea-a9c5-7b2331638074" w:history="1">
        <w:r w:rsidRPr="00FE26E4">
          <w:rPr>
            <w:rStyle w:val="Hyperlink"/>
          </w:rPr>
          <w:t>Common Information Model (CIM)</w:t>
        </w:r>
      </w:hyperlink>
    </w:p>
    <w:p w14:paraId="14C294B4" w14:textId="77777777" w:rsidR="00457D16" w:rsidRPr="00FE26E4" w:rsidRDefault="00457D16" w:rsidP="00457D16">
      <w:pPr>
        <w:pStyle w:val="Commentsfordeletion"/>
      </w:pPr>
      <w:r w:rsidRPr="00FE26E4">
        <w:t>Guidelines: Data Sharing Patterns, etc.</w:t>
      </w:r>
    </w:p>
    <w:tbl>
      <w:tblPr>
        <w:tblStyle w:val="GridTable4-Accent3"/>
        <w:tblW w:w="0" w:type="auto"/>
        <w:tblLook w:val="04A0" w:firstRow="1" w:lastRow="0" w:firstColumn="1" w:lastColumn="0" w:noHBand="0" w:noVBand="1"/>
      </w:tblPr>
      <w:tblGrid>
        <w:gridCol w:w="2477"/>
        <w:gridCol w:w="2053"/>
        <w:gridCol w:w="2267"/>
        <w:gridCol w:w="3115"/>
      </w:tblGrid>
      <w:tr w:rsidR="00457D16" w:rsidRPr="00FE26E4" w14:paraId="7184669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dxa"/>
          </w:tcPr>
          <w:p w14:paraId="07CF7CF0" w14:textId="77777777" w:rsidR="00457D16" w:rsidRPr="00FE26E4" w:rsidRDefault="00457D16">
            <w:pPr>
              <w:rPr>
                <w:b w:val="0"/>
              </w:rPr>
            </w:pPr>
            <w:r w:rsidRPr="00FE26E4">
              <w:rPr>
                <w:b w:val="0"/>
              </w:rPr>
              <w:t>Entity</w:t>
            </w:r>
          </w:p>
        </w:tc>
        <w:tc>
          <w:tcPr>
            <w:tcW w:w="2053" w:type="dxa"/>
          </w:tcPr>
          <w:p w14:paraId="3DF8A881" w14:textId="77777777" w:rsidR="00457D16" w:rsidRPr="00FE26E4" w:rsidRDefault="00457D16">
            <w:pPr>
              <w:cnfStyle w:val="100000000000" w:firstRow="1" w:lastRow="0" w:firstColumn="0" w:lastColumn="0" w:oddVBand="0" w:evenVBand="0" w:oddHBand="0" w:evenHBand="0" w:firstRowFirstColumn="0" w:firstRowLastColumn="0" w:lastRowFirstColumn="0" w:lastRowLastColumn="0"/>
              <w:rPr>
                <w:b w:val="0"/>
              </w:rPr>
            </w:pPr>
            <w:r w:rsidRPr="00FE26E4">
              <w:rPr>
                <w:b w:val="0"/>
              </w:rPr>
              <w:t>Classification</w:t>
            </w:r>
          </w:p>
        </w:tc>
        <w:tc>
          <w:tcPr>
            <w:tcW w:w="2268" w:type="dxa"/>
          </w:tcPr>
          <w:p w14:paraId="076521E0" w14:textId="77777777" w:rsidR="00457D16" w:rsidRPr="00FE26E4" w:rsidRDefault="00457D16">
            <w:pPr>
              <w:cnfStyle w:val="100000000000" w:firstRow="1" w:lastRow="0" w:firstColumn="0" w:lastColumn="0" w:oddVBand="0" w:evenVBand="0" w:oddHBand="0" w:evenHBand="0" w:firstRowFirstColumn="0" w:firstRowLastColumn="0" w:lastRowFirstColumn="0" w:lastRowLastColumn="0"/>
              <w:rPr>
                <w:b w:val="0"/>
              </w:rPr>
            </w:pPr>
            <w:r w:rsidRPr="00FE26E4">
              <w:rPr>
                <w:b w:val="0"/>
              </w:rPr>
              <w:t>Source System</w:t>
            </w:r>
          </w:p>
        </w:tc>
        <w:tc>
          <w:tcPr>
            <w:tcW w:w="2977" w:type="dxa"/>
          </w:tcPr>
          <w:p w14:paraId="4DD14D04" w14:textId="77777777" w:rsidR="00457D16" w:rsidRPr="00FE26E4" w:rsidRDefault="00457D16">
            <w:pPr>
              <w:cnfStyle w:val="100000000000" w:firstRow="1" w:lastRow="0" w:firstColumn="0" w:lastColumn="0" w:oddVBand="0" w:evenVBand="0" w:oddHBand="0" w:evenHBand="0" w:firstRowFirstColumn="0" w:firstRowLastColumn="0" w:lastRowFirstColumn="0" w:lastRowLastColumn="0"/>
              <w:rPr>
                <w:b w:val="0"/>
              </w:rPr>
            </w:pPr>
            <w:r w:rsidRPr="00FE26E4">
              <w:rPr>
                <w:b w:val="0"/>
              </w:rPr>
              <w:t>Solution Impact</w:t>
            </w:r>
          </w:p>
        </w:tc>
      </w:tr>
      <w:tr w:rsidR="00457D16" w:rsidRPr="00FE26E4" w14:paraId="50F877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dxa"/>
          </w:tcPr>
          <w:p w14:paraId="7F60D4BE" w14:textId="77777777" w:rsidR="00457D16" w:rsidRPr="00FE26E4" w:rsidRDefault="00457D16"/>
        </w:tc>
        <w:tc>
          <w:tcPr>
            <w:tcW w:w="2053" w:type="dxa"/>
          </w:tcPr>
          <w:p w14:paraId="40CE8338"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p>
        </w:tc>
        <w:tc>
          <w:tcPr>
            <w:tcW w:w="2268" w:type="dxa"/>
          </w:tcPr>
          <w:p w14:paraId="4D8CE178"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p>
        </w:tc>
        <w:tc>
          <w:tcPr>
            <w:tcW w:w="2977" w:type="dxa"/>
          </w:tcPr>
          <w:p w14:paraId="30B2A88A"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r w:rsidRPr="00FE26E4">
              <w:t>&lt;New/Updated/Unchanged&gt;</w:t>
            </w:r>
          </w:p>
        </w:tc>
      </w:tr>
      <w:tr w:rsidR="00457D16" w:rsidRPr="00FE26E4" w14:paraId="60D7B264" w14:textId="77777777">
        <w:tc>
          <w:tcPr>
            <w:cnfStyle w:val="001000000000" w:firstRow="0" w:lastRow="0" w:firstColumn="1" w:lastColumn="0" w:oddVBand="0" w:evenVBand="0" w:oddHBand="0" w:evenHBand="0" w:firstRowFirstColumn="0" w:firstRowLastColumn="0" w:lastRowFirstColumn="0" w:lastRowLastColumn="0"/>
            <w:tcW w:w="2478" w:type="dxa"/>
          </w:tcPr>
          <w:p w14:paraId="671A7EC5" w14:textId="77777777" w:rsidR="00457D16" w:rsidRPr="00FE26E4" w:rsidRDefault="00457D16"/>
        </w:tc>
        <w:tc>
          <w:tcPr>
            <w:tcW w:w="2053" w:type="dxa"/>
          </w:tcPr>
          <w:p w14:paraId="7E7E3B95" w14:textId="77777777" w:rsidR="00457D16" w:rsidRPr="00FE26E4" w:rsidRDefault="00457D16">
            <w:pPr>
              <w:cnfStyle w:val="000000000000" w:firstRow="0" w:lastRow="0" w:firstColumn="0" w:lastColumn="0" w:oddVBand="0" w:evenVBand="0" w:oddHBand="0" w:evenHBand="0" w:firstRowFirstColumn="0" w:firstRowLastColumn="0" w:lastRowFirstColumn="0" w:lastRowLastColumn="0"/>
            </w:pPr>
          </w:p>
        </w:tc>
        <w:tc>
          <w:tcPr>
            <w:tcW w:w="2268" w:type="dxa"/>
          </w:tcPr>
          <w:p w14:paraId="4BC0B22C" w14:textId="77777777" w:rsidR="00457D16" w:rsidRPr="00FE26E4" w:rsidRDefault="00457D16">
            <w:pPr>
              <w:cnfStyle w:val="000000000000" w:firstRow="0" w:lastRow="0" w:firstColumn="0" w:lastColumn="0" w:oddVBand="0" w:evenVBand="0" w:oddHBand="0" w:evenHBand="0" w:firstRowFirstColumn="0" w:firstRowLastColumn="0" w:lastRowFirstColumn="0" w:lastRowLastColumn="0"/>
            </w:pPr>
          </w:p>
        </w:tc>
        <w:tc>
          <w:tcPr>
            <w:tcW w:w="2977" w:type="dxa"/>
          </w:tcPr>
          <w:p w14:paraId="3A802351" w14:textId="77777777" w:rsidR="00457D16" w:rsidRPr="00FE26E4" w:rsidRDefault="00457D16">
            <w:pPr>
              <w:cnfStyle w:val="000000000000" w:firstRow="0" w:lastRow="0" w:firstColumn="0" w:lastColumn="0" w:oddVBand="0" w:evenVBand="0" w:oddHBand="0" w:evenHBand="0" w:firstRowFirstColumn="0" w:firstRowLastColumn="0" w:lastRowFirstColumn="0" w:lastRowLastColumn="0"/>
            </w:pPr>
          </w:p>
        </w:tc>
      </w:tr>
      <w:tr w:rsidR="00457D16" w:rsidRPr="00FE26E4" w14:paraId="25AB3F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8" w:type="dxa"/>
          </w:tcPr>
          <w:p w14:paraId="4DE3899C" w14:textId="77777777" w:rsidR="00457D16" w:rsidRPr="00FE26E4" w:rsidRDefault="00457D16"/>
        </w:tc>
        <w:tc>
          <w:tcPr>
            <w:tcW w:w="2053" w:type="dxa"/>
          </w:tcPr>
          <w:p w14:paraId="2D22F300"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p>
        </w:tc>
        <w:tc>
          <w:tcPr>
            <w:tcW w:w="2268" w:type="dxa"/>
          </w:tcPr>
          <w:p w14:paraId="30D10BDC"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p>
        </w:tc>
        <w:tc>
          <w:tcPr>
            <w:tcW w:w="2977" w:type="dxa"/>
          </w:tcPr>
          <w:p w14:paraId="5EC0CDFD" w14:textId="77777777" w:rsidR="00457D16" w:rsidRPr="00FE26E4" w:rsidRDefault="00457D16">
            <w:pPr>
              <w:cnfStyle w:val="000000100000" w:firstRow="0" w:lastRow="0" w:firstColumn="0" w:lastColumn="0" w:oddVBand="0" w:evenVBand="0" w:oddHBand="1" w:evenHBand="0" w:firstRowFirstColumn="0" w:firstRowLastColumn="0" w:lastRowFirstColumn="0" w:lastRowLastColumn="0"/>
            </w:pPr>
          </w:p>
        </w:tc>
      </w:tr>
    </w:tbl>
    <w:p w14:paraId="35A81F07" w14:textId="77777777" w:rsidR="00457D16" w:rsidRPr="00FE26E4" w:rsidRDefault="00457D16" w:rsidP="00457D16"/>
    <w:p w14:paraId="0DBB0FE9" w14:textId="77777777" w:rsidR="00457D16" w:rsidRPr="00FE26E4" w:rsidRDefault="00457D16" w:rsidP="00457D16">
      <w:pPr>
        <w:pStyle w:val="Heading2"/>
        <w:rPr>
          <w:rFonts w:asciiTheme="minorHAnsi" w:hAnsiTheme="minorHAnsi"/>
        </w:rPr>
      </w:pPr>
      <w:bookmarkStart w:id="28" w:name="_Toc198199544"/>
      <w:r w:rsidRPr="00FE26E4">
        <w:rPr>
          <w:rFonts w:asciiTheme="minorHAnsi" w:hAnsiTheme="minorHAnsi"/>
        </w:rPr>
        <w:t>Data Models</w:t>
      </w:r>
      <w:bookmarkEnd w:id="28"/>
    </w:p>
    <w:p w14:paraId="5C5E123E" w14:textId="77777777" w:rsidR="00457D16" w:rsidRPr="00FE26E4" w:rsidRDefault="00457D16" w:rsidP="00457D16">
      <w:pPr>
        <w:pStyle w:val="Commentsfordeletion"/>
      </w:pPr>
      <w:r w:rsidRPr="00FE26E4">
        <w:t>Relevant ERD and information models for systems and solution.</w:t>
      </w:r>
    </w:p>
    <w:p w14:paraId="1FEEC1FF" w14:textId="77777777" w:rsidR="00457D16" w:rsidRPr="00FE26E4" w:rsidRDefault="00457D16" w:rsidP="00457D16">
      <w:pPr>
        <w:pStyle w:val="BodyText"/>
      </w:pPr>
    </w:p>
    <w:p w14:paraId="25951593" w14:textId="77777777" w:rsidR="00457D16" w:rsidRPr="00FE26E4" w:rsidRDefault="00457D16" w:rsidP="00457D16">
      <w:pPr>
        <w:pStyle w:val="Heading2"/>
        <w:rPr>
          <w:rFonts w:asciiTheme="minorHAnsi" w:hAnsiTheme="minorHAnsi"/>
        </w:rPr>
      </w:pPr>
      <w:bookmarkStart w:id="29" w:name="_Toc198199545"/>
      <w:r w:rsidRPr="00FE26E4">
        <w:rPr>
          <w:rFonts w:asciiTheme="minorHAnsi" w:hAnsiTheme="minorHAnsi"/>
        </w:rPr>
        <w:t>Data Migration</w:t>
      </w:r>
      <w:bookmarkEnd w:id="29"/>
    </w:p>
    <w:p w14:paraId="63697C3F" w14:textId="77777777" w:rsidR="00457D16" w:rsidRPr="00FE26E4" w:rsidRDefault="00457D16" w:rsidP="00457D16">
      <w:pPr>
        <w:pStyle w:val="Commentsfordeletion"/>
      </w:pPr>
      <w:r w:rsidRPr="00FE26E4">
        <w:t>Required data migration in implementing and deploying the solution.</w:t>
      </w:r>
    </w:p>
    <w:p w14:paraId="07464D99" w14:textId="77777777" w:rsidR="00F818C5" w:rsidRPr="00F818C5" w:rsidRDefault="00F818C5" w:rsidP="00F818C5">
      <w:pPr>
        <w:pStyle w:val="BodyText"/>
      </w:pPr>
    </w:p>
    <w:p w14:paraId="6CAA2861" w14:textId="77777777" w:rsidR="003134C7" w:rsidRPr="00FE26E4" w:rsidRDefault="003134C7" w:rsidP="003134C7">
      <w:pPr>
        <w:pStyle w:val="Heading1"/>
        <w:rPr>
          <w:rFonts w:asciiTheme="minorHAnsi" w:hAnsiTheme="minorHAnsi"/>
        </w:rPr>
      </w:pPr>
      <w:bookmarkStart w:id="30" w:name="_Toc198199546"/>
      <w:r w:rsidRPr="00FE26E4">
        <w:rPr>
          <w:rFonts w:asciiTheme="minorHAnsi" w:hAnsiTheme="minorHAnsi"/>
        </w:rPr>
        <w:t>Integration Architecture</w:t>
      </w:r>
      <w:bookmarkEnd w:id="30"/>
    </w:p>
    <w:p w14:paraId="56DC0CDE" w14:textId="77777777" w:rsidR="003134C7" w:rsidRDefault="003134C7" w:rsidP="003134C7">
      <w:pPr>
        <w:pStyle w:val="Heading2"/>
        <w:rPr>
          <w:rFonts w:asciiTheme="minorHAnsi" w:hAnsiTheme="minorHAnsi" w:cs="Calibri"/>
        </w:rPr>
      </w:pPr>
      <w:r w:rsidRPr="00FE26E4">
        <w:rPr>
          <w:rFonts w:asciiTheme="minorHAnsi" w:hAnsiTheme="minorHAnsi" w:cs="Calibri"/>
        </w:rPr>
        <w:t>System Landscape</w:t>
      </w:r>
    </w:p>
    <w:p w14:paraId="52E695C3" w14:textId="77777777" w:rsidR="003134C7" w:rsidRPr="00D63C66" w:rsidRDefault="003134C7" w:rsidP="003134C7">
      <w:pPr>
        <w:spacing w:before="60" w:after="100"/>
        <w:rPr>
          <w:rFonts w:ascii="Calibri" w:hAnsi="Calibri" w:cs="Calibri"/>
        </w:rPr>
      </w:pPr>
      <w:r w:rsidRPr="00D63C66">
        <w:rPr>
          <w:rFonts w:ascii="Calibri" w:eastAsia="Arial" w:hAnsi="Calibri" w:cs="Calibri"/>
          <w:sz w:val="22"/>
          <w:szCs w:val="22"/>
        </w:rPr>
        <w:t>The following systems participate in integrations within scope:</w:t>
      </w:r>
    </w:p>
    <w:tbl>
      <w:tblPr>
        <w:tblStyle w:val="GridTable4-Accent3"/>
        <w:tblW w:w="4133" w:type="dxa"/>
        <w:tblLook w:val="04A0" w:firstRow="1" w:lastRow="0" w:firstColumn="1" w:lastColumn="0" w:noHBand="0" w:noVBand="1"/>
      </w:tblPr>
      <w:tblGrid>
        <w:gridCol w:w="2081"/>
        <w:gridCol w:w="2052"/>
      </w:tblGrid>
      <w:tr w:rsidR="003134C7" w:rsidRPr="00D63C66" w14:paraId="05E851ED" w14:textId="77777777">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81" w:type="dxa"/>
          </w:tcPr>
          <w:p w14:paraId="730C3001" w14:textId="77777777" w:rsidR="003134C7" w:rsidRPr="00D63C66" w:rsidRDefault="003134C7">
            <w:pPr>
              <w:rPr>
                <w:rFonts w:ascii="Calibri" w:hAnsi="Calibri" w:cs="Calibri"/>
                <w:sz w:val="22"/>
                <w:szCs w:val="22"/>
              </w:rPr>
            </w:pPr>
            <w:r w:rsidRPr="00D63C66">
              <w:rPr>
                <w:rFonts w:ascii="Calibri" w:eastAsia="Arial" w:hAnsi="Calibri" w:cs="Calibri"/>
                <w:color w:val="FFFFFF"/>
                <w:sz w:val="22"/>
                <w:szCs w:val="22"/>
              </w:rPr>
              <w:t>System Name</w:t>
            </w:r>
          </w:p>
        </w:tc>
        <w:tc>
          <w:tcPr>
            <w:tcW w:w="2052" w:type="dxa"/>
          </w:tcPr>
          <w:p w14:paraId="359A9239" w14:textId="77777777" w:rsidR="003134C7" w:rsidRPr="00D63C66" w:rsidRDefault="003134C7">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D63C66">
              <w:rPr>
                <w:rFonts w:ascii="Calibri" w:eastAsia="Arial" w:hAnsi="Calibri" w:cs="Calibri"/>
                <w:color w:val="FFFFFF"/>
                <w:sz w:val="22"/>
                <w:szCs w:val="22"/>
              </w:rPr>
              <w:t>Environment</w:t>
            </w:r>
          </w:p>
        </w:tc>
      </w:tr>
      <w:tr w:rsidR="003134C7" w:rsidRPr="00D63C66" w14:paraId="4B9916E1"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081" w:type="dxa"/>
          </w:tcPr>
          <w:p w14:paraId="3C9BB3EF" w14:textId="77777777" w:rsidR="003134C7" w:rsidRPr="00D63C66" w:rsidRDefault="003134C7">
            <w:pPr>
              <w:rPr>
                <w:rFonts w:ascii="Calibri" w:hAnsi="Calibri" w:cs="Calibri"/>
              </w:rPr>
            </w:pPr>
            <w:r w:rsidRPr="00D63C66">
              <w:rPr>
                <w:rFonts w:ascii="Calibri" w:eastAsia="Arial" w:hAnsi="Calibri" w:cs="Calibri"/>
              </w:rPr>
              <w:t>[System A]</w:t>
            </w:r>
          </w:p>
        </w:tc>
        <w:tc>
          <w:tcPr>
            <w:tcW w:w="2052" w:type="dxa"/>
          </w:tcPr>
          <w:p w14:paraId="3C52B290" w14:textId="77777777" w:rsidR="003134C7" w:rsidRPr="00D63C66"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3C66">
              <w:rPr>
                <w:rFonts w:ascii="Calibri" w:eastAsia="Arial" w:hAnsi="Calibri" w:cs="Calibri"/>
              </w:rPr>
              <w:t>AWS</w:t>
            </w:r>
          </w:p>
        </w:tc>
      </w:tr>
      <w:tr w:rsidR="003134C7" w:rsidRPr="00D63C66" w14:paraId="6F1CD8EA" w14:textId="77777777">
        <w:trPr>
          <w:trHeight w:val="466"/>
        </w:trPr>
        <w:tc>
          <w:tcPr>
            <w:cnfStyle w:val="001000000000" w:firstRow="0" w:lastRow="0" w:firstColumn="1" w:lastColumn="0" w:oddVBand="0" w:evenVBand="0" w:oddHBand="0" w:evenHBand="0" w:firstRowFirstColumn="0" w:firstRowLastColumn="0" w:lastRowFirstColumn="0" w:lastRowLastColumn="0"/>
            <w:tcW w:w="2081" w:type="dxa"/>
          </w:tcPr>
          <w:p w14:paraId="4B0F840A" w14:textId="77777777" w:rsidR="003134C7" w:rsidRPr="00D63C66" w:rsidRDefault="003134C7">
            <w:pPr>
              <w:rPr>
                <w:rFonts w:ascii="Calibri" w:hAnsi="Calibri" w:cs="Calibri"/>
              </w:rPr>
            </w:pPr>
            <w:r w:rsidRPr="00D63C66">
              <w:rPr>
                <w:rFonts w:ascii="Calibri" w:eastAsia="Arial" w:hAnsi="Calibri" w:cs="Calibri"/>
              </w:rPr>
              <w:t>[System B]</w:t>
            </w:r>
          </w:p>
        </w:tc>
        <w:tc>
          <w:tcPr>
            <w:tcW w:w="2052" w:type="dxa"/>
          </w:tcPr>
          <w:p w14:paraId="2D49465B" w14:textId="77777777" w:rsidR="003134C7" w:rsidRPr="00D63C66"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3C66">
              <w:rPr>
                <w:rFonts w:ascii="Calibri" w:eastAsia="Arial" w:hAnsi="Calibri" w:cs="Calibri"/>
              </w:rPr>
              <w:t>Azure</w:t>
            </w:r>
          </w:p>
        </w:tc>
      </w:tr>
      <w:tr w:rsidR="003134C7" w:rsidRPr="00D63C66" w14:paraId="654E112B" w14:textId="77777777">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81" w:type="dxa"/>
          </w:tcPr>
          <w:p w14:paraId="40BA6A44" w14:textId="77777777" w:rsidR="003134C7" w:rsidRPr="00D63C66" w:rsidRDefault="003134C7">
            <w:pPr>
              <w:rPr>
                <w:rFonts w:ascii="Calibri" w:hAnsi="Calibri" w:cs="Calibri"/>
              </w:rPr>
            </w:pPr>
            <w:r w:rsidRPr="00D63C66">
              <w:rPr>
                <w:rFonts w:ascii="Calibri" w:eastAsia="Arial" w:hAnsi="Calibri" w:cs="Calibri"/>
              </w:rPr>
              <w:t>[System C]</w:t>
            </w:r>
          </w:p>
        </w:tc>
        <w:tc>
          <w:tcPr>
            <w:tcW w:w="2052" w:type="dxa"/>
          </w:tcPr>
          <w:p w14:paraId="4A8B83DA" w14:textId="77777777" w:rsidR="003134C7" w:rsidRPr="00D63C66"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3C66">
              <w:rPr>
                <w:rFonts w:ascii="Calibri" w:eastAsia="Arial" w:hAnsi="Calibri" w:cs="Calibri"/>
              </w:rPr>
              <w:t>On-Prem</w:t>
            </w:r>
          </w:p>
        </w:tc>
      </w:tr>
      <w:tr w:rsidR="003134C7" w:rsidRPr="00D63C66" w14:paraId="7FCC625F" w14:textId="77777777">
        <w:trPr>
          <w:trHeight w:val="481"/>
        </w:trPr>
        <w:tc>
          <w:tcPr>
            <w:cnfStyle w:val="001000000000" w:firstRow="0" w:lastRow="0" w:firstColumn="1" w:lastColumn="0" w:oddVBand="0" w:evenVBand="0" w:oddHBand="0" w:evenHBand="0" w:firstRowFirstColumn="0" w:firstRowLastColumn="0" w:lastRowFirstColumn="0" w:lastRowLastColumn="0"/>
            <w:tcW w:w="2081" w:type="dxa"/>
          </w:tcPr>
          <w:p w14:paraId="7EF589B1" w14:textId="77777777" w:rsidR="003134C7" w:rsidRPr="00D63C66" w:rsidRDefault="003134C7">
            <w:pPr>
              <w:rPr>
                <w:rFonts w:ascii="Calibri" w:hAnsi="Calibri" w:cs="Calibri"/>
              </w:rPr>
            </w:pPr>
            <w:r w:rsidRPr="00D63C66">
              <w:rPr>
                <w:rFonts w:ascii="Calibri" w:eastAsia="Arial" w:hAnsi="Calibri" w:cs="Calibri"/>
              </w:rPr>
              <w:t>Integration Platform</w:t>
            </w:r>
          </w:p>
        </w:tc>
        <w:tc>
          <w:tcPr>
            <w:tcW w:w="2052" w:type="dxa"/>
          </w:tcPr>
          <w:p w14:paraId="2CB03ACC" w14:textId="77777777" w:rsidR="003134C7" w:rsidRPr="00D63C66"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63C66">
              <w:rPr>
                <w:rFonts w:ascii="Calibri" w:eastAsia="Arial" w:hAnsi="Calibri" w:cs="Calibri"/>
              </w:rPr>
              <w:t>Azure</w:t>
            </w:r>
          </w:p>
        </w:tc>
      </w:tr>
      <w:tr w:rsidR="003134C7" w:rsidRPr="00D63C66" w14:paraId="0D2CFE79" w14:textId="77777777">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81" w:type="dxa"/>
          </w:tcPr>
          <w:p w14:paraId="5EE6D48A" w14:textId="77777777" w:rsidR="003134C7" w:rsidRPr="00D63C66" w:rsidRDefault="003134C7">
            <w:pPr>
              <w:rPr>
                <w:rFonts w:ascii="Calibri" w:hAnsi="Calibri" w:cs="Calibri"/>
              </w:rPr>
            </w:pPr>
            <w:r w:rsidRPr="00D63C66">
              <w:rPr>
                <w:rFonts w:ascii="Calibri" w:eastAsia="Arial" w:hAnsi="Calibri" w:cs="Calibri"/>
              </w:rPr>
              <w:t>[Legacy System]</w:t>
            </w:r>
          </w:p>
        </w:tc>
        <w:tc>
          <w:tcPr>
            <w:tcW w:w="2052" w:type="dxa"/>
          </w:tcPr>
          <w:p w14:paraId="5874A00D" w14:textId="77777777" w:rsidR="003134C7" w:rsidRPr="00D63C66"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63C66">
              <w:rPr>
                <w:rFonts w:ascii="Calibri" w:eastAsia="Arial" w:hAnsi="Calibri" w:cs="Calibri"/>
              </w:rPr>
              <w:t>On-Prem</w:t>
            </w:r>
          </w:p>
        </w:tc>
      </w:tr>
    </w:tbl>
    <w:p w14:paraId="122B2314" w14:textId="77777777" w:rsidR="003134C7" w:rsidRPr="002420B1" w:rsidRDefault="003134C7" w:rsidP="003134C7">
      <w:pPr>
        <w:pStyle w:val="BodyText"/>
      </w:pPr>
    </w:p>
    <w:p w14:paraId="1BED75CF" w14:textId="77777777" w:rsidR="003134C7" w:rsidRDefault="003134C7" w:rsidP="003134C7">
      <w:pPr>
        <w:pStyle w:val="Heading2"/>
        <w:rPr>
          <w:rFonts w:asciiTheme="minorHAnsi" w:hAnsiTheme="minorHAnsi" w:cs="Calibri"/>
        </w:rPr>
      </w:pPr>
      <w:r w:rsidRPr="00FE26E4">
        <w:rPr>
          <w:rFonts w:asciiTheme="minorHAnsi" w:hAnsiTheme="minorHAnsi" w:cs="Calibri"/>
        </w:rPr>
        <w:t>Current Integration Landscape</w:t>
      </w:r>
    </w:p>
    <w:p w14:paraId="7FCD3ADF" w14:textId="77777777" w:rsidR="003134C7" w:rsidRDefault="003134C7" w:rsidP="003134C7">
      <w:pPr>
        <w:rPr>
          <w:rFonts w:ascii="Calibri" w:hAnsi="Calibri" w:cs="Calibri"/>
          <w:sz w:val="22"/>
          <w:szCs w:val="22"/>
        </w:rPr>
      </w:pPr>
      <w:r w:rsidRPr="005F4582">
        <w:rPr>
          <w:rFonts w:ascii="Calibri" w:hAnsi="Calibri" w:cs="Calibri"/>
          <w:sz w:val="22"/>
          <w:szCs w:val="22"/>
        </w:rPr>
        <w:t>Provide high-level view of current integration</w:t>
      </w:r>
      <w:r>
        <w:rPr>
          <w:rFonts w:ascii="Calibri" w:hAnsi="Calibri" w:cs="Calibri"/>
          <w:sz w:val="22"/>
          <w:szCs w:val="22"/>
        </w:rPr>
        <w:t xml:space="preserve"> of all the systems</w:t>
      </w:r>
    </w:p>
    <w:p w14:paraId="7F587172" w14:textId="77777777" w:rsidR="003134C7" w:rsidRDefault="003134C7" w:rsidP="003134C7">
      <w:pPr>
        <w:rPr>
          <w:rFonts w:ascii="Calibri" w:hAnsi="Calibri" w:cs="Calibri"/>
          <w:sz w:val="22"/>
          <w:szCs w:val="22"/>
        </w:rPr>
      </w:pPr>
    </w:p>
    <w:p w14:paraId="7F052D1A" w14:textId="77777777" w:rsidR="003134C7" w:rsidRPr="005F4582" w:rsidRDefault="003134C7" w:rsidP="003134C7">
      <w:pPr>
        <w:rPr>
          <w:rFonts w:ascii="Calibri" w:hAnsi="Calibri" w:cs="Calibri"/>
          <w:b/>
          <w:bCs/>
          <w:sz w:val="18"/>
          <w:szCs w:val="18"/>
          <w:u w:val="single"/>
        </w:rPr>
      </w:pPr>
      <w:r w:rsidRPr="005F4582">
        <w:rPr>
          <w:rFonts w:ascii="Calibri" w:hAnsi="Calibri" w:cs="Calibri"/>
          <w:b/>
          <w:bCs/>
          <w:sz w:val="18"/>
          <w:szCs w:val="18"/>
          <w:u w:val="single"/>
        </w:rPr>
        <w:t>Note:</w:t>
      </w:r>
    </w:p>
    <w:p w14:paraId="04A0470B" w14:textId="77777777" w:rsidR="003134C7" w:rsidRPr="005F4582" w:rsidRDefault="003134C7" w:rsidP="003134C7">
      <w:pPr>
        <w:spacing w:before="60" w:after="100"/>
        <w:ind w:left="360"/>
        <w:rPr>
          <w:rFonts w:ascii="Calibri" w:hAnsi="Calibri" w:cs="Calibri"/>
          <w:i/>
          <w:iCs/>
          <w:sz w:val="18"/>
          <w:szCs w:val="18"/>
        </w:rPr>
      </w:pPr>
      <w:r w:rsidRPr="005F4582">
        <w:rPr>
          <w:rFonts w:ascii="Calibri" w:eastAsia="Arial" w:hAnsi="Calibri" w:cs="Calibri"/>
          <w:b/>
          <w:bCs/>
          <w:i/>
          <w:iCs/>
          <w:sz w:val="18"/>
          <w:szCs w:val="18"/>
        </w:rPr>
        <w:t>The diagram must show:</w:t>
      </w:r>
    </w:p>
    <w:p w14:paraId="13D22992"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All in-scope systems (labelled with System ID)</w:t>
      </w:r>
    </w:p>
    <w:p w14:paraId="00917ED7"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Integration flows with directional arrows and INT IDs</w:t>
      </w:r>
    </w:p>
    <w:p w14:paraId="68BBA571"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Integration middleware / platform layer</w:t>
      </w:r>
    </w:p>
    <w:p w14:paraId="01C6C7C2"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Security boundaries (DMZ, VPC, firewall zones)</w:t>
      </w:r>
    </w:p>
    <w:p w14:paraId="41EA050A"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lastRenderedPageBreak/>
        <w:t>External dependencies (third-party APIs, cloud services)</w:t>
      </w:r>
    </w:p>
    <w:p w14:paraId="49D026E1" w14:textId="77777777" w:rsidR="003134C7" w:rsidRPr="005F4582" w:rsidRDefault="003134C7" w:rsidP="003134C7">
      <w:pPr>
        <w:rPr>
          <w:rFonts w:ascii="Calibri" w:hAnsi="Calibri" w:cs="Calibri"/>
          <w:sz w:val="22"/>
          <w:szCs w:val="22"/>
        </w:rPr>
      </w:pPr>
    </w:p>
    <w:p w14:paraId="517052D7" w14:textId="77777777" w:rsidR="003134C7" w:rsidRDefault="003134C7" w:rsidP="003134C7">
      <w:pPr>
        <w:pStyle w:val="Heading2"/>
        <w:rPr>
          <w:rFonts w:asciiTheme="minorHAnsi" w:hAnsiTheme="minorHAnsi" w:cs="Calibri"/>
        </w:rPr>
      </w:pPr>
      <w:r w:rsidRPr="00FE26E4">
        <w:rPr>
          <w:rFonts w:asciiTheme="minorHAnsi" w:hAnsiTheme="minorHAnsi" w:cs="Calibri"/>
        </w:rPr>
        <w:t>Target Integration Landscape</w:t>
      </w:r>
    </w:p>
    <w:p w14:paraId="5D26D86C" w14:textId="77777777" w:rsidR="003134C7" w:rsidRDefault="003134C7" w:rsidP="003134C7">
      <w:pPr>
        <w:rPr>
          <w:rFonts w:ascii="Calibri" w:hAnsi="Calibri" w:cs="Calibri"/>
          <w:sz w:val="22"/>
          <w:szCs w:val="22"/>
        </w:rPr>
      </w:pPr>
      <w:r w:rsidRPr="005F4582">
        <w:rPr>
          <w:rFonts w:ascii="Calibri" w:hAnsi="Calibri" w:cs="Calibri"/>
          <w:sz w:val="22"/>
          <w:szCs w:val="22"/>
        </w:rPr>
        <w:t>Provide high-level view of current integration</w:t>
      </w:r>
      <w:r>
        <w:rPr>
          <w:rFonts w:ascii="Calibri" w:hAnsi="Calibri" w:cs="Calibri"/>
          <w:sz w:val="22"/>
          <w:szCs w:val="22"/>
        </w:rPr>
        <w:t xml:space="preserve"> of all the systems</w:t>
      </w:r>
    </w:p>
    <w:p w14:paraId="36498AAA" w14:textId="77777777" w:rsidR="003134C7" w:rsidRDefault="003134C7" w:rsidP="003134C7">
      <w:pPr>
        <w:rPr>
          <w:rFonts w:ascii="Calibri" w:hAnsi="Calibri" w:cs="Calibri"/>
          <w:sz w:val="22"/>
          <w:szCs w:val="22"/>
        </w:rPr>
      </w:pPr>
    </w:p>
    <w:p w14:paraId="3E597705" w14:textId="77777777" w:rsidR="003134C7" w:rsidRPr="005F4582" w:rsidRDefault="003134C7" w:rsidP="003134C7">
      <w:pPr>
        <w:rPr>
          <w:rFonts w:ascii="Calibri" w:hAnsi="Calibri" w:cs="Calibri"/>
          <w:b/>
          <w:bCs/>
          <w:sz w:val="18"/>
          <w:szCs w:val="18"/>
          <w:u w:val="single"/>
        </w:rPr>
      </w:pPr>
      <w:r w:rsidRPr="005F4582">
        <w:rPr>
          <w:rFonts w:ascii="Calibri" w:hAnsi="Calibri" w:cs="Calibri"/>
          <w:b/>
          <w:bCs/>
          <w:sz w:val="18"/>
          <w:szCs w:val="18"/>
          <w:u w:val="single"/>
        </w:rPr>
        <w:t>Note:</w:t>
      </w:r>
    </w:p>
    <w:p w14:paraId="0937DDCD" w14:textId="77777777" w:rsidR="003134C7" w:rsidRPr="005F4582" w:rsidRDefault="003134C7" w:rsidP="003134C7">
      <w:pPr>
        <w:spacing w:before="60" w:after="100"/>
        <w:ind w:left="360"/>
        <w:rPr>
          <w:rFonts w:ascii="Calibri" w:hAnsi="Calibri" w:cs="Calibri"/>
          <w:i/>
          <w:iCs/>
          <w:sz w:val="18"/>
          <w:szCs w:val="18"/>
        </w:rPr>
      </w:pPr>
      <w:r w:rsidRPr="005F4582">
        <w:rPr>
          <w:rFonts w:ascii="Calibri" w:eastAsia="Arial" w:hAnsi="Calibri" w:cs="Calibri"/>
          <w:b/>
          <w:bCs/>
          <w:i/>
          <w:iCs/>
          <w:sz w:val="18"/>
          <w:szCs w:val="18"/>
        </w:rPr>
        <w:t>The diagram must show:</w:t>
      </w:r>
    </w:p>
    <w:p w14:paraId="3F44B2ED"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All in-scope systems (labelled with System ID)</w:t>
      </w:r>
    </w:p>
    <w:p w14:paraId="49910371"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Integration flows with directional arrows and INT IDs</w:t>
      </w:r>
    </w:p>
    <w:p w14:paraId="5B3DDB9E"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Integration middleware / platform layer</w:t>
      </w:r>
    </w:p>
    <w:p w14:paraId="6F1F26DE"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Security boundaries (DMZ, VPC, firewall zones)</w:t>
      </w:r>
    </w:p>
    <w:p w14:paraId="19231720" w14:textId="77777777" w:rsidR="003134C7" w:rsidRPr="005F4582" w:rsidRDefault="003134C7" w:rsidP="003134C7">
      <w:pPr>
        <w:pStyle w:val="ListParagraph"/>
        <w:numPr>
          <w:ilvl w:val="0"/>
          <w:numId w:val="45"/>
        </w:numPr>
        <w:spacing w:before="40" w:after="40"/>
        <w:ind w:left="1080"/>
        <w:contextualSpacing w:val="0"/>
        <w:rPr>
          <w:rFonts w:ascii="Calibri" w:hAnsi="Calibri" w:cs="Calibri"/>
          <w:i/>
          <w:iCs/>
          <w:sz w:val="18"/>
          <w:szCs w:val="18"/>
        </w:rPr>
      </w:pPr>
      <w:r w:rsidRPr="005F4582">
        <w:rPr>
          <w:rFonts w:ascii="Calibri" w:eastAsia="Arial" w:hAnsi="Calibri" w:cs="Calibri"/>
          <w:i/>
          <w:iCs/>
          <w:sz w:val="18"/>
          <w:szCs w:val="18"/>
        </w:rPr>
        <w:t>External dependencies (third-party APIs, cloud services)</w:t>
      </w:r>
    </w:p>
    <w:p w14:paraId="723ADF7E" w14:textId="77777777" w:rsidR="003134C7" w:rsidRPr="00D63C66" w:rsidRDefault="003134C7" w:rsidP="003134C7">
      <w:pPr>
        <w:rPr>
          <w:rFonts w:ascii="Calibri" w:hAnsi="Calibri" w:cs="Calibri"/>
        </w:rPr>
      </w:pPr>
    </w:p>
    <w:p w14:paraId="579CDFCE" w14:textId="77777777" w:rsidR="003134C7" w:rsidRPr="00FE26E4" w:rsidRDefault="003134C7" w:rsidP="003134C7">
      <w:pPr>
        <w:pStyle w:val="Heading2"/>
        <w:rPr>
          <w:rFonts w:asciiTheme="minorHAnsi" w:hAnsiTheme="minorHAnsi" w:cs="Calibri"/>
        </w:rPr>
      </w:pPr>
      <w:r w:rsidRPr="00FE26E4">
        <w:rPr>
          <w:rFonts w:asciiTheme="minorHAnsi" w:hAnsiTheme="minorHAnsi" w:cs="Calibri"/>
        </w:rPr>
        <w:t>Enterprise Integration Catalogue</w:t>
      </w:r>
    </w:p>
    <w:p w14:paraId="3842C591" w14:textId="21515E40" w:rsidR="003134C7" w:rsidRPr="00FE26E4" w:rsidRDefault="003134C7" w:rsidP="003134C7">
      <w:pPr>
        <w:spacing w:after="160" w:line="276" w:lineRule="auto"/>
        <w:rPr>
          <w:rFonts w:cs="Calibri"/>
        </w:rPr>
      </w:pPr>
      <w:r w:rsidRPr="00FE26E4">
        <w:rPr>
          <w:rFonts w:eastAsia="Calibri" w:cs="Calibri"/>
        </w:rPr>
        <w:t xml:space="preserve">Inflo link: </w:t>
      </w:r>
      <w:hyperlink r:id="rId30">
        <w:r w:rsidRPr="00FE26E4">
          <w:rPr>
            <w:rStyle w:val="Hyperlink"/>
            <w:rFonts w:eastAsia="Calibri" w:cs="Calibri"/>
            <w:color w:val="467886"/>
          </w:rPr>
          <w:t>https://inflo.mwc.melbournewater.com.au/inflo/llisapi.dll/properties/71476417</w:t>
        </w:r>
      </w:hyperlink>
      <w:r>
        <w:t xml:space="preserve"> </w:t>
      </w:r>
      <w:r w:rsidRPr="00631FC5">
        <w:rPr>
          <w:i/>
          <w:iCs/>
        </w:rPr>
        <w:t>[</w:t>
      </w:r>
      <w:r w:rsidR="0037285E">
        <w:rPr>
          <w:i/>
          <w:iCs/>
        </w:rPr>
        <w:t>Contact Harini to add the Entry in catalogue</w:t>
      </w:r>
      <w:r w:rsidR="0020559B">
        <w:rPr>
          <w:i/>
          <w:iCs/>
        </w:rPr>
        <w:t xml:space="preserve"> and to provide Enterprise ID</w:t>
      </w:r>
      <w:r w:rsidRPr="00631FC5">
        <w:rPr>
          <w:i/>
          <w:iCs/>
        </w:rPr>
        <w:t>]</w:t>
      </w:r>
    </w:p>
    <w:tbl>
      <w:tblPr>
        <w:tblStyle w:val="ListTable3-Accent3"/>
        <w:tblW w:w="0" w:type="auto"/>
        <w:tblLayout w:type="fixed"/>
        <w:tblLook w:val="04A0" w:firstRow="1" w:lastRow="0" w:firstColumn="1" w:lastColumn="0" w:noHBand="0" w:noVBand="1"/>
      </w:tblPr>
      <w:tblGrid>
        <w:gridCol w:w="716"/>
        <w:gridCol w:w="2255"/>
        <w:gridCol w:w="1456"/>
        <w:gridCol w:w="1233"/>
        <w:gridCol w:w="1549"/>
        <w:gridCol w:w="919"/>
        <w:gridCol w:w="1643"/>
      </w:tblGrid>
      <w:tr w:rsidR="003134C7" w:rsidRPr="00FE26E4" w14:paraId="28CE847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16" w:type="dxa"/>
          </w:tcPr>
          <w:p w14:paraId="74A21C72" w14:textId="77777777" w:rsidR="003134C7" w:rsidRPr="00FE26E4" w:rsidRDefault="003134C7">
            <w:pPr>
              <w:rPr>
                <w:rFonts w:cs="Calibri"/>
              </w:rPr>
            </w:pPr>
            <w:r w:rsidRPr="00FE26E4">
              <w:rPr>
                <w:rFonts w:eastAsia="Calibri" w:cs="Calibri"/>
              </w:rPr>
              <w:t>ID</w:t>
            </w:r>
          </w:p>
        </w:tc>
        <w:tc>
          <w:tcPr>
            <w:tcW w:w="2255" w:type="dxa"/>
          </w:tcPr>
          <w:p w14:paraId="0A2A3A47"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Integration Description</w:t>
            </w:r>
          </w:p>
        </w:tc>
        <w:tc>
          <w:tcPr>
            <w:tcW w:w="1456" w:type="dxa"/>
          </w:tcPr>
          <w:p w14:paraId="110A68D3"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Source</w:t>
            </w:r>
          </w:p>
        </w:tc>
        <w:tc>
          <w:tcPr>
            <w:tcW w:w="1233" w:type="dxa"/>
          </w:tcPr>
          <w:p w14:paraId="57640E83"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Target</w:t>
            </w:r>
          </w:p>
        </w:tc>
        <w:tc>
          <w:tcPr>
            <w:tcW w:w="1549" w:type="dxa"/>
          </w:tcPr>
          <w:p w14:paraId="348DA9B5"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Interface Type</w:t>
            </w:r>
          </w:p>
        </w:tc>
        <w:tc>
          <w:tcPr>
            <w:tcW w:w="919" w:type="dxa"/>
          </w:tcPr>
          <w:p w14:paraId="39B450BB"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Protocol</w:t>
            </w:r>
          </w:p>
        </w:tc>
        <w:tc>
          <w:tcPr>
            <w:tcW w:w="1643" w:type="dxa"/>
          </w:tcPr>
          <w:p w14:paraId="5589F6D1" w14:textId="77777777" w:rsidR="003134C7" w:rsidRPr="00FE26E4" w:rsidRDefault="003134C7">
            <w:pPr>
              <w:cnfStyle w:val="100000000000" w:firstRow="1" w:lastRow="0" w:firstColumn="0" w:lastColumn="0" w:oddVBand="0" w:evenVBand="0" w:oddHBand="0" w:evenHBand="0" w:firstRowFirstColumn="0" w:firstRowLastColumn="0" w:lastRowFirstColumn="0" w:lastRowLastColumn="0"/>
              <w:rPr>
                <w:rFonts w:cs="Calibri"/>
              </w:rPr>
            </w:pPr>
            <w:r w:rsidRPr="00FE26E4">
              <w:rPr>
                <w:rFonts w:eastAsia="Calibri" w:cs="Calibri"/>
              </w:rPr>
              <w:t>Frequency</w:t>
            </w:r>
          </w:p>
        </w:tc>
      </w:tr>
      <w:tr w:rsidR="003134C7" w:rsidRPr="00FE26E4" w14:paraId="3B8D0D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6" w:type="dxa"/>
          </w:tcPr>
          <w:p w14:paraId="15BBDF0F" w14:textId="77777777" w:rsidR="003134C7" w:rsidRPr="00FE26E4" w:rsidRDefault="003134C7">
            <w:pPr>
              <w:rPr>
                <w:rFonts w:cs="Calibri"/>
              </w:rPr>
            </w:pPr>
          </w:p>
        </w:tc>
        <w:tc>
          <w:tcPr>
            <w:tcW w:w="2255" w:type="dxa"/>
          </w:tcPr>
          <w:p w14:paraId="63690D87"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c>
          <w:tcPr>
            <w:tcW w:w="1456" w:type="dxa"/>
          </w:tcPr>
          <w:p w14:paraId="5038CE08"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c>
          <w:tcPr>
            <w:tcW w:w="1233" w:type="dxa"/>
          </w:tcPr>
          <w:p w14:paraId="2E44E884"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c>
          <w:tcPr>
            <w:tcW w:w="1549" w:type="dxa"/>
          </w:tcPr>
          <w:p w14:paraId="2498E11A"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c>
          <w:tcPr>
            <w:tcW w:w="919" w:type="dxa"/>
          </w:tcPr>
          <w:p w14:paraId="1800716C"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c>
          <w:tcPr>
            <w:tcW w:w="1643" w:type="dxa"/>
          </w:tcPr>
          <w:p w14:paraId="640C00F1" w14:textId="77777777" w:rsidR="003134C7" w:rsidRPr="00FE26E4" w:rsidRDefault="003134C7">
            <w:pPr>
              <w:cnfStyle w:val="000000100000" w:firstRow="0" w:lastRow="0" w:firstColumn="0" w:lastColumn="0" w:oddVBand="0" w:evenVBand="0" w:oddHBand="1" w:evenHBand="0" w:firstRowFirstColumn="0" w:firstRowLastColumn="0" w:lastRowFirstColumn="0" w:lastRowLastColumn="0"/>
              <w:rPr>
                <w:rFonts w:cs="Calibri"/>
              </w:rPr>
            </w:pPr>
          </w:p>
        </w:tc>
      </w:tr>
    </w:tbl>
    <w:p w14:paraId="2D3A43A0" w14:textId="77777777" w:rsidR="003134C7" w:rsidRPr="00FE26E4" w:rsidRDefault="003134C7" w:rsidP="003134C7">
      <w:pPr>
        <w:pStyle w:val="Heading2"/>
        <w:rPr>
          <w:rFonts w:asciiTheme="minorHAnsi" w:hAnsiTheme="minorHAnsi" w:cs="Calibri"/>
        </w:rPr>
      </w:pPr>
      <w:r w:rsidRPr="00FE26E4">
        <w:rPr>
          <w:rFonts w:asciiTheme="minorHAnsi" w:hAnsiTheme="minorHAnsi" w:cs="Calibri"/>
        </w:rPr>
        <w:t>Integration Patterns</w:t>
      </w:r>
    </w:p>
    <w:p w14:paraId="2F4128CB" w14:textId="77777777" w:rsidR="003134C7" w:rsidRPr="00FE26E4" w:rsidRDefault="003134C7" w:rsidP="003134C7">
      <w:pPr>
        <w:pStyle w:val="Heading3"/>
        <w:rPr>
          <w:rFonts w:asciiTheme="minorHAnsi" w:eastAsia="Calibri" w:hAnsiTheme="minorHAnsi" w:cs="Calibri"/>
          <w:b w:val="0"/>
          <w:bCs w:val="0"/>
          <w:color w:val="0F4761"/>
          <w:sz w:val="32"/>
          <w:szCs w:val="32"/>
        </w:rPr>
      </w:pPr>
      <w:r w:rsidRPr="00FE26E4">
        <w:rPr>
          <w:rFonts w:asciiTheme="minorHAnsi" w:hAnsiTheme="minorHAnsi" w:cs="Calibri"/>
        </w:rPr>
        <w:t>Pattern Selection</w:t>
      </w:r>
    </w:p>
    <w:p w14:paraId="71C6BB26" w14:textId="77777777" w:rsidR="003134C7" w:rsidRDefault="003134C7" w:rsidP="003134C7">
      <w:pPr>
        <w:rPr>
          <w:rFonts w:ascii="Calibri" w:hAnsi="Calibri" w:cs="Calibri"/>
          <w:sz w:val="22"/>
          <w:szCs w:val="22"/>
        </w:rPr>
      </w:pPr>
      <w:r w:rsidRPr="00D63C66">
        <w:rPr>
          <w:rFonts w:ascii="Calibri" w:hAnsi="Calibri" w:cs="Calibri"/>
          <w:sz w:val="22"/>
          <w:szCs w:val="22"/>
        </w:rPr>
        <w:t>The following integration patterns have been selected based on coupling requirements, throughput, latency SLAs, and system capabilities:</w:t>
      </w:r>
    </w:p>
    <w:p w14:paraId="7006A4FA" w14:textId="77777777" w:rsidR="003134C7" w:rsidRPr="00D63C66" w:rsidRDefault="003134C7" w:rsidP="003134C7">
      <w:pPr>
        <w:rPr>
          <w:rFonts w:ascii="Calibri" w:hAnsi="Calibri" w:cs="Calibri"/>
        </w:rPr>
      </w:pPr>
    </w:p>
    <w:tbl>
      <w:tblPr>
        <w:tblStyle w:val="GridTable4-Accent3"/>
        <w:tblW w:w="9360" w:type="dxa"/>
        <w:tblLook w:val="04A0" w:firstRow="1" w:lastRow="0" w:firstColumn="1" w:lastColumn="0" w:noHBand="0" w:noVBand="1"/>
      </w:tblPr>
      <w:tblGrid>
        <w:gridCol w:w="1554"/>
        <w:gridCol w:w="4101"/>
        <w:gridCol w:w="1432"/>
        <w:gridCol w:w="2273"/>
      </w:tblGrid>
      <w:tr w:rsidR="003134C7" w:rsidRPr="00D63C66" w14:paraId="6390A6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9F3F48B" w14:textId="77777777" w:rsidR="003134C7" w:rsidRPr="00EC72A1" w:rsidRDefault="003134C7">
            <w:pPr>
              <w:rPr>
                <w:rFonts w:ascii="Calibri" w:hAnsi="Calibri" w:cs="Calibri"/>
                <w:sz w:val="22"/>
                <w:szCs w:val="22"/>
              </w:rPr>
            </w:pPr>
            <w:r w:rsidRPr="00EC72A1">
              <w:rPr>
                <w:rStyle w:val="Strong"/>
                <w:rFonts w:ascii="Calibri" w:hAnsi="Calibri" w:cs="Calibri"/>
                <w:sz w:val="22"/>
                <w:szCs w:val="22"/>
              </w:rPr>
              <w:t>Pattern</w:t>
            </w:r>
          </w:p>
        </w:tc>
        <w:tc>
          <w:tcPr>
            <w:tcW w:w="4110" w:type="dxa"/>
          </w:tcPr>
          <w:p w14:paraId="2EF95DBA" w14:textId="77777777" w:rsidR="003134C7" w:rsidRPr="00EC72A1" w:rsidRDefault="003134C7">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EC72A1">
              <w:rPr>
                <w:rStyle w:val="Strong"/>
                <w:rFonts w:ascii="Calibri" w:hAnsi="Calibri" w:cs="Calibri"/>
                <w:sz w:val="22"/>
                <w:szCs w:val="22"/>
              </w:rPr>
              <w:t>When Applied</w:t>
            </w:r>
          </w:p>
        </w:tc>
        <w:tc>
          <w:tcPr>
            <w:tcW w:w="1418" w:type="dxa"/>
          </w:tcPr>
          <w:p w14:paraId="2F8D6B42" w14:textId="77777777" w:rsidR="003134C7" w:rsidRPr="00EC72A1" w:rsidRDefault="003134C7">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EC72A1">
              <w:rPr>
                <w:rStyle w:val="Strong"/>
                <w:rFonts w:ascii="Calibri" w:hAnsi="Calibri" w:cs="Calibri"/>
                <w:sz w:val="22"/>
                <w:szCs w:val="22"/>
              </w:rPr>
              <w:t>Integration(s)</w:t>
            </w:r>
          </w:p>
        </w:tc>
        <w:tc>
          <w:tcPr>
            <w:tcW w:w="2277" w:type="dxa"/>
          </w:tcPr>
          <w:p w14:paraId="5F588FC7" w14:textId="77777777" w:rsidR="003134C7" w:rsidRPr="00EC72A1" w:rsidRDefault="003134C7">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EC72A1">
              <w:rPr>
                <w:rStyle w:val="Strong"/>
                <w:rFonts w:ascii="Calibri" w:hAnsi="Calibri" w:cs="Calibri"/>
                <w:sz w:val="22"/>
                <w:szCs w:val="22"/>
              </w:rPr>
              <w:t>Technology</w:t>
            </w:r>
          </w:p>
        </w:tc>
      </w:tr>
      <w:tr w:rsidR="003134C7" w:rsidRPr="00D63C66" w14:paraId="575E8D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F4100FF" w14:textId="77777777" w:rsidR="003134C7" w:rsidRPr="00FF3FB1" w:rsidRDefault="003134C7">
            <w:pPr>
              <w:rPr>
                <w:rFonts w:ascii="Calibri" w:hAnsi="Calibri" w:cs="Calibri"/>
              </w:rPr>
            </w:pPr>
            <w:r w:rsidRPr="00FF3FB1">
              <w:rPr>
                <w:rStyle w:val="Strong"/>
                <w:rFonts w:ascii="Calibri" w:hAnsi="Calibri" w:cs="Calibri"/>
              </w:rPr>
              <w:t>API Integration</w:t>
            </w:r>
          </w:p>
        </w:tc>
        <w:tc>
          <w:tcPr>
            <w:tcW w:w="4110" w:type="dxa"/>
          </w:tcPr>
          <w:p w14:paraId="3BD01067"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Immediate, synchronous response required. Low-to-medium volume. System-to-system real-time data exchange or SaaS connectivity.</w:t>
            </w:r>
          </w:p>
        </w:tc>
        <w:tc>
          <w:tcPr>
            <w:tcW w:w="1418" w:type="dxa"/>
          </w:tcPr>
          <w:p w14:paraId="38120A1F"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INT-001, INT-002</w:t>
            </w:r>
          </w:p>
        </w:tc>
        <w:tc>
          <w:tcPr>
            <w:tcW w:w="2277" w:type="dxa"/>
          </w:tcPr>
          <w:p w14:paraId="271B24C6"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 xml:space="preserve">Azure APIM, OPC UA (Client-Server), </w:t>
            </w:r>
            <w:r>
              <w:rPr>
                <w:rFonts w:ascii="Calibri" w:hAnsi="Calibri" w:cs="Calibri"/>
              </w:rPr>
              <w:t xml:space="preserve">Biztalk IIS, </w:t>
            </w:r>
            <w:r w:rsidRPr="00FF3FB1">
              <w:rPr>
                <w:rFonts w:ascii="Calibri" w:hAnsi="Calibri" w:cs="Calibri"/>
              </w:rPr>
              <w:t>PI web api</w:t>
            </w:r>
            <w:r>
              <w:rPr>
                <w:rFonts w:ascii="Calibri" w:hAnsi="Calibri" w:cs="Calibri"/>
              </w:rPr>
              <w:t xml:space="preserve"> through proxy</w:t>
            </w:r>
            <w:r w:rsidRPr="00FF3FB1">
              <w:rPr>
                <w:rFonts w:ascii="Calibri" w:hAnsi="Calibri" w:cs="Calibri"/>
              </w:rPr>
              <w:t>.</w:t>
            </w:r>
            <w:r>
              <w:rPr>
                <w:rFonts w:ascii="Calibri" w:hAnsi="Calibri" w:cs="Calibri"/>
              </w:rPr>
              <w:t xml:space="preserve"> </w:t>
            </w:r>
            <w:r w:rsidRPr="00FF3FB1">
              <w:rPr>
                <w:rFonts w:ascii="Calibri" w:hAnsi="Calibri" w:cs="Calibri"/>
              </w:rPr>
              <w:t>OT Gateway</w:t>
            </w:r>
          </w:p>
        </w:tc>
      </w:tr>
      <w:tr w:rsidR="003134C7" w:rsidRPr="00D63C66" w14:paraId="01D92B5B" w14:textId="77777777">
        <w:tc>
          <w:tcPr>
            <w:cnfStyle w:val="001000000000" w:firstRow="0" w:lastRow="0" w:firstColumn="1" w:lastColumn="0" w:oddVBand="0" w:evenVBand="0" w:oddHBand="0" w:evenHBand="0" w:firstRowFirstColumn="0" w:firstRowLastColumn="0" w:lastRowFirstColumn="0" w:lastRowLastColumn="0"/>
            <w:tcW w:w="1555" w:type="dxa"/>
          </w:tcPr>
          <w:p w14:paraId="617200EE" w14:textId="77777777" w:rsidR="003134C7" w:rsidRPr="00FF3FB1" w:rsidRDefault="003134C7">
            <w:pPr>
              <w:rPr>
                <w:rFonts w:ascii="Calibri" w:hAnsi="Calibri" w:cs="Calibri"/>
              </w:rPr>
            </w:pPr>
            <w:r w:rsidRPr="00FF3FB1">
              <w:rPr>
                <w:rStyle w:val="Strong"/>
                <w:rFonts w:ascii="Calibri" w:hAnsi="Calibri" w:cs="Calibri"/>
              </w:rPr>
              <w:t>Middleware</w:t>
            </w:r>
          </w:p>
        </w:tc>
        <w:tc>
          <w:tcPr>
            <w:tcW w:w="4110" w:type="dxa"/>
          </w:tcPr>
          <w:p w14:paraId="6D9A8B0B"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Multiple systems require routing, transformation, or protocol mediation. Hub-and-spoke to avoid point-to-point sprawl. Hybrid cloud/on-prem connectivity.</w:t>
            </w:r>
          </w:p>
        </w:tc>
        <w:tc>
          <w:tcPr>
            <w:tcW w:w="1418" w:type="dxa"/>
          </w:tcPr>
          <w:p w14:paraId="5CD50401"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INT-003, INT-005</w:t>
            </w:r>
          </w:p>
        </w:tc>
        <w:tc>
          <w:tcPr>
            <w:tcW w:w="2277" w:type="dxa"/>
          </w:tcPr>
          <w:p w14:paraId="7307807D"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Azure integration Service</w:t>
            </w:r>
            <w:r>
              <w:rPr>
                <w:rFonts w:ascii="Calibri" w:hAnsi="Calibri" w:cs="Calibri"/>
              </w:rPr>
              <w:t xml:space="preserve"> – Logic app</w:t>
            </w:r>
            <w:r w:rsidRPr="00FF3FB1">
              <w:rPr>
                <w:rFonts w:ascii="Calibri" w:hAnsi="Calibri" w:cs="Calibri"/>
              </w:rPr>
              <w:t>s</w:t>
            </w:r>
            <w:r>
              <w:rPr>
                <w:rFonts w:ascii="Calibri" w:hAnsi="Calibri" w:cs="Calibri"/>
              </w:rPr>
              <w:t>/ Function app</w:t>
            </w:r>
            <w:r w:rsidRPr="00FF3FB1">
              <w:rPr>
                <w:rFonts w:ascii="Calibri" w:hAnsi="Calibri" w:cs="Calibri"/>
              </w:rPr>
              <w:t>, Biztalk Server</w:t>
            </w:r>
          </w:p>
        </w:tc>
      </w:tr>
      <w:tr w:rsidR="003134C7" w:rsidRPr="00D63C66" w14:paraId="5C2F84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36103ED" w14:textId="77777777" w:rsidR="003134C7" w:rsidRPr="00FF3FB1" w:rsidRDefault="003134C7">
            <w:pPr>
              <w:rPr>
                <w:rStyle w:val="Strong"/>
                <w:rFonts w:ascii="Calibri" w:hAnsi="Calibri" w:cs="Calibri"/>
              </w:rPr>
            </w:pPr>
            <w:r w:rsidRPr="00FF3FB1">
              <w:rPr>
                <w:rStyle w:val="Strong"/>
                <w:rFonts w:ascii="Calibri" w:hAnsi="Calibri" w:cs="Calibri"/>
              </w:rPr>
              <w:t>File Transfer (Simple)</w:t>
            </w:r>
          </w:p>
        </w:tc>
        <w:tc>
          <w:tcPr>
            <w:tcW w:w="4110" w:type="dxa"/>
          </w:tcPr>
          <w:p w14:paraId="3BE0419D"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Move a file from System A to B with no transformation required.B2B data exchange. Large files that are unsuitable for API.</w:t>
            </w:r>
          </w:p>
        </w:tc>
        <w:tc>
          <w:tcPr>
            <w:tcW w:w="1418" w:type="dxa"/>
          </w:tcPr>
          <w:p w14:paraId="2541FC71"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INT-004</w:t>
            </w:r>
          </w:p>
        </w:tc>
        <w:tc>
          <w:tcPr>
            <w:tcW w:w="2277" w:type="dxa"/>
          </w:tcPr>
          <w:p w14:paraId="6F7E527D"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SFTP, MFT, Azure files, Azure blob storage</w:t>
            </w:r>
          </w:p>
        </w:tc>
      </w:tr>
      <w:tr w:rsidR="003134C7" w:rsidRPr="00D63C66" w14:paraId="29431C41" w14:textId="77777777">
        <w:tc>
          <w:tcPr>
            <w:cnfStyle w:val="001000000000" w:firstRow="0" w:lastRow="0" w:firstColumn="1" w:lastColumn="0" w:oddVBand="0" w:evenVBand="0" w:oddHBand="0" w:evenHBand="0" w:firstRowFirstColumn="0" w:firstRowLastColumn="0" w:lastRowFirstColumn="0" w:lastRowLastColumn="0"/>
            <w:tcW w:w="1555" w:type="dxa"/>
          </w:tcPr>
          <w:p w14:paraId="26004B8A" w14:textId="77777777" w:rsidR="003134C7" w:rsidRPr="00FF3FB1" w:rsidRDefault="003134C7">
            <w:pPr>
              <w:rPr>
                <w:rFonts w:ascii="Calibri" w:hAnsi="Calibri" w:cs="Calibri"/>
              </w:rPr>
            </w:pPr>
            <w:r w:rsidRPr="00FF3FB1">
              <w:rPr>
                <w:rStyle w:val="Strong"/>
                <w:rFonts w:ascii="Calibri" w:hAnsi="Calibri" w:cs="Calibri"/>
              </w:rPr>
              <w:t>File Transfer (Batch ETL)</w:t>
            </w:r>
          </w:p>
        </w:tc>
        <w:tc>
          <w:tcPr>
            <w:tcW w:w="4110" w:type="dxa"/>
          </w:tcPr>
          <w:p w14:paraId="745EBD4E"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Large data volumes. Latency-tolerant. Scheduled transfer windows. No real-time requirement. B2B data exchange or data lake ingestion.</w:t>
            </w:r>
          </w:p>
        </w:tc>
        <w:tc>
          <w:tcPr>
            <w:tcW w:w="1418" w:type="dxa"/>
          </w:tcPr>
          <w:p w14:paraId="719140CF"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INT-004, INT-006</w:t>
            </w:r>
          </w:p>
        </w:tc>
        <w:tc>
          <w:tcPr>
            <w:tcW w:w="2277" w:type="dxa"/>
          </w:tcPr>
          <w:p w14:paraId="6C703F8E"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i/>
                <w:iCs/>
              </w:rPr>
            </w:pPr>
            <w:r w:rsidRPr="00FF3FB1">
              <w:rPr>
                <w:rFonts w:ascii="Calibri" w:hAnsi="Calibri" w:cs="Calibri"/>
              </w:rPr>
              <w:t>SFTP , SSIS, Azure Data Factory, FME (Spatial data)</w:t>
            </w:r>
          </w:p>
        </w:tc>
      </w:tr>
      <w:tr w:rsidR="003134C7" w:rsidRPr="00D63C66" w14:paraId="6C650D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E9FB239" w14:textId="77777777" w:rsidR="003134C7" w:rsidRPr="00FF3FB1" w:rsidRDefault="003134C7">
            <w:pPr>
              <w:rPr>
                <w:rFonts w:ascii="Calibri" w:eastAsia="Arial" w:hAnsi="Calibri" w:cs="Calibri"/>
              </w:rPr>
            </w:pPr>
            <w:r w:rsidRPr="00FF3FB1">
              <w:rPr>
                <w:rStyle w:val="Strong"/>
                <w:rFonts w:ascii="Calibri" w:hAnsi="Calibri" w:cs="Calibri"/>
              </w:rPr>
              <w:t>Publish-Subscribe (Event-Driven)</w:t>
            </w:r>
          </w:p>
        </w:tc>
        <w:tc>
          <w:tcPr>
            <w:tcW w:w="4110" w:type="dxa"/>
          </w:tcPr>
          <w:p w14:paraId="1F84E88F"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Decoupled producers and consumers. High throughput. Event fan-out to multiple consumers. Replay required. No immediate response needed.</w:t>
            </w:r>
          </w:p>
        </w:tc>
        <w:tc>
          <w:tcPr>
            <w:tcW w:w="1418" w:type="dxa"/>
          </w:tcPr>
          <w:p w14:paraId="48DA8419"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INT-001, INT-004</w:t>
            </w:r>
          </w:p>
        </w:tc>
        <w:tc>
          <w:tcPr>
            <w:tcW w:w="2277" w:type="dxa"/>
          </w:tcPr>
          <w:p w14:paraId="020A9E3C"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F3FB1">
              <w:rPr>
                <w:rFonts w:ascii="Calibri" w:hAnsi="Calibri" w:cs="Calibri"/>
              </w:rPr>
              <w:t xml:space="preserve">Apache Kafka, MQTT, OPC UA Pub-Sub, Azure event grid, azure event hub, PI Connector </w:t>
            </w:r>
            <w:r w:rsidRPr="00FF3FB1">
              <w:rPr>
                <w:rFonts w:ascii="Calibri" w:hAnsi="Calibri" w:cs="Calibri"/>
                <w:i/>
                <w:iCs/>
              </w:rPr>
              <w:t>(Polls source, buffer and load into PI Archive)</w:t>
            </w:r>
          </w:p>
        </w:tc>
      </w:tr>
      <w:tr w:rsidR="003134C7" w:rsidRPr="00D63C66" w14:paraId="2DC6D751" w14:textId="77777777">
        <w:tc>
          <w:tcPr>
            <w:cnfStyle w:val="001000000000" w:firstRow="0" w:lastRow="0" w:firstColumn="1" w:lastColumn="0" w:oddVBand="0" w:evenVBand="0" w:oddHBand="0" w:evenHBand="0" w:firstRowFirstColumn="0" w:firstRowLastColumn="0" w:lastRowFirstColumn="0" w:lastRowLastColumn="0"/>
            <w:tcW w:w="1555" w:type="dxa"/>
          </w:tcPr>
          <w:p w14:paraId="7BC4FAEA" w14:textId="77777777" w:rsidR="003134C7" w:rsidRPr="00FF3FB1" w:rsidRDefault="003134C7">
            <w:pPr>
              <w:rPr>
                <w:rFonts w:ascii="Calibri" w:eastAsia="Arial" w:hAnsi="Calibri" w:cs="Calibri"/>
              </w:rPr>
            </w:pPr>
            <w:r w:rsidRPr="00FF3FB1">
              <w:rPr>
                <w:rStyle w:val="Strong"/>
                <w:rFonts w:ascii="Calibri" w:hAnsi="Calibri" w:cs="Calibri"/>
              </w:rPr>
              <w:t>Message Queue</w:t>
            </w:r>
          </w:p>
        </w:tc>
        <w:tc>
          <w:tcPr>
            <w:tcW w:w="4110" w:type="dxa"/>
          </w:tcPr>
          <w:p w14:paraId="4EDAD220"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 xml:space="preserve">Async task offloading. Load levelling between fast producers and slow consumers. </w:t>
            </w:r>
            <w:r w:rsidRPr="00FF3FB1">
              <w:rPr>
                <w:rFonts w:ascii="Calibri" w:hAnsi="Calibri" w:cs="Calibri"/>
              </w:rPr>
              <w:lastRenderedPageBreak/>
              <w:t>Guaranteed delivery required. Intermittent connectivity (store-and-forward).</w:t>
            </w:r>
          </w:p>
        </w:tc>
        <w:tc>
          <w:tcPr>
            <w:tcW w:w="1418" w:type="dxa"/>
          </w:tcPr>
          <w:p w14:paraId="3BBBFDDA"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lastRenderedPageBreak/>
              <w:t>INT-002, INT-005</w:t>
            </w:r>
          </w:p>
        </w:tc>
        <w:tc>
          <w:tcPr>
            <w:tcW w:w="2277" w:type="dxa"/>
          </w:tcPr>
          <w:p w14:paraId="36066113"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Azure Service Bus, Active MQ</w:t>
            </w:r>
          </w:p>
        </w:tc>
      </w:tr>
      <w:tr w:rsidR="003134C7" w:rsidRPr="00D63C66" w14:paraId="55823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03F07DB" w14:textId="77777777" w:rsidR="003134C7" w:rsidRPr="00FF3FB1" w:rsidRDefault="003134C7">
            <w:pPr>
              <w:rPr>
                <w:rFonts w:ascii="Calibri" w:eastAsia="Arial" w:hAnsi="Calibri" w:cs="Calibri"/>
              </w:rPr>
            </w:pPr>
            <w:r w:rsidRPr="00FF3FB1">
              <w:rPr>
                <w:rStyle w:val="Strong"/>
                <w:rFonts w:ascii="Calibri" w:hAnsi="Calibri" w:cs="Calibri"/>
              </w:rPr>
              <w:t>Workflow / Orchestration</w:t>
            </w:r>
          </w:p>
        </w:tc>
        <w:tc>
          <w:tcPr>
            <w:tcW w:w="4110" w:type="dxa"/>
          </w:tcPr>
          <w:p w14:paraId="4D1D36B2"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eastAsia="Arial" w:hAnsi="Calibri" w:cs="Calibri"/>
              </w:rPr>
            </w:pPr>
            <w:r w:rsidRPr="00FF3FB1">
              <w:rPr>
                <w:rFonts w:ascii="Calibri" w:hAnsi="Calibri" w:cs="Calibri"/>
              </w:rPr>
              <w:t>Multi-step processes spanning systems and people. Human approval steps required. Automating repetitive tasks on legacy systems with no API.</w:t>
            </w:r>
          </w:p>
        </w:tc>
        <w:tc>
          <w:tcPr>
            <w:tcW w:w="1418" w:type="dxa"/>
          </w:tcPr>
          <w:p w14:paraId="74C83835"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eastAsia="Arial" w:hAnsi="Calibri" w:cs="Calibri"/>
              </w:rPr>
            </w:pPr>
            <w:r w:rsidRPr="00FF3FB1">
              <w:rPr>
                <w:rFonts w:ascii="Calibri" w:hAnsi="Calibri" w:cs="Calibri"/>
              </w:rPr>
              <w:t>INT-003, INT-006</w:t>
            </w:r>
          </w:p>
        </w:tc>
        <w:tc>
          <w:tcPr>
            <w:tcW w:w="2277" w:type="dxa"/>
          </w:tcPr>
          <w:p w14:paraId="40213886" w14:textId="77777777" w:rsidR="003134C7" w:rsidRPr="00FF3FB1" w:rsidRDefault="003134C7">
            <w:pPr>
              <w:cnfStyle w:val="000000100000" w:firstRow="0" w:lastRow="0" w:firstColumn="0" w:lastColumn="0" w:oddVBand="0" w:evenVBand="0" w:oddHBand="1" w:evenHBand="0" w:firstRowFirstColumn="0" w:firstRowLastColumn="0" w:lastRowFirstColumn="0" w:lastRowLastColumn="0"/>
              <w:rPr>
                <w:rFonts w:ascii="Calibri" w:eastAsia="Arial" w:hAnsi="Calibri" w:cs="Calibri"/>
              </w:rPr>
            </w:pPr>
            <w:r w:rsidRPr="00FF3FB1">
              <w:rPr>
                <w:rFonts w:ascii="Calibri" w:hAnsi="Calibri" w:cs="Calibri"/>
              </w:rPr>
              <w:t>UiPath (RPA), Power Automate and blend of Azure integration services – Logic app, function app.</w:t>
            </w:r>
          </w:p>
        </w:tc>
      </w:tr>
      <w:tr w:rsidR="003134C7" w:rsidRPr="00D63C66" w14:paraId="45E3D18B" w14:textId="77777777">
        <w:tc>
          <w:tcPr>
            <w:cnfStyle w:val="001000000000" w:firstRow="0" w:lastRow="0" w:firstColumn="1" w:lastColumn="0" w:oddVBand="0" w:evenVBand="0" w:oddHBand="0" w:evenHBand="0" w:firstRowFirstColumn="0" w:firstRowLastColumn="0" w:lastRowFirstColumn="0" w:lastRowLastColumn="0"/>
            <w:tcW w:w="1555" w:type="dxa"/>
          </w:tcPr>
          <w:p w14:paraId="0056FF52" w14:textId="77777777" w:rsidR="003134C7" w:rsidRPr="00FF3FB1" w:rsidRDefault="003134C7">
            <w:pPr>
              <w:rPr>
                <w:rStyle w:val="Strong"/>
                <w:rFonts w:ascii="Calibri" w:hAnsi="Calibri" w:cs="Calibri"/>
                <w:b/>
                <w:bCs/>
              </w:rPr>
            </w:pPr>
            <w:r w:rsidRPr="00FF3FB1">
              <w:rPr>
                <w:rStyle w:val="Strong"/>
                <w:rFonts w:ascii="Calibri" w:hAnsi="Calibri" w:cs="Calibri"/>
              </w:rPr>
              <w:t>Point-to-Point</w:t>
            </w:r>
          </w:p>
          <w:p w14:paraId="248DAEF4" w14:textId="77777777" w:rsidR="003134C7" w:rsidRPr="00FF3FB1" w:rsidRDefault="003134C7">
            <w:pPr>
              <w:rPr>
                <w:rStyle w:val="Strong"/>
                <w:rFonts w:ascii="Calibri" w:hAnsi="Calibri" w:cs="Calibri"/>
                <w:i/>
                <w:iCs/>
              </w:rPr>
            </w:pPr>
            <w:r w:rsidRPr="00FF3FB1">
              <w:rPr>
                <w:rStyle w:val="Strong"/>
                <w:rFonts w:ascii="Calibri" w:hAnsi="Calibri" w:cs="Calibri"/>
                <w:i/>
                <w:iCs/>
              </w:rPr>
              <w:t>(not preferred pattern)</w:t>
            </w:r>
          </w:p>
        </w:tc>
        <w:tc>
          <w:tcPr>
            <w:tcW w:w="4110" w:type="dxa"/>
          </w:tcPr>
          <w:p w14:paraId="6A7D8907"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One sender, one known receiver. No routing, transformation or mediation needed. Low volume, low complexity. Tight coupling acceptable. Direct protocol connection to a single endpoint — e.g. on-prem SMTP relay, direct DB connection, single SFTP destination.</w:t>
            </w:r>
          </w:p>
        </w:tc>
        <w:tc>
          <w:tcPr>
            <w:tcW w:w="1418" w:type="dxa"/>
          </w:tcPr>
          <w:p w14:paraId="6CFEB738"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INT-001</w:t>
            </w:r>
          </w:p>
        </w:tc>
        <w:tc>
          <w:tcPr>
            <w:tcW w:w="2277" w:type="dxa"/>
          </w:tcPr>
          <w:p w14:paraId="02C7CBD8" w14:textId="77777777" w:rsidR="003134C7" w:rsidRPr="00FF3FB1" w:rsidRDefault="003134C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F3FB1">
              <w:rPr>
                <w:rFonts w:ascii="Calibri" w:hAnsi="Calibri" w:cs="Calibri"/>
              </w:rPr>
              <w:t>SMTP / TCP (on-prem relay), ODBC / JDBC (direct DB</w:t>
            </w:r>
          </w:p>
        </w:tc>
      </w:tr>
    </w:tbl>
    <w:p w14:paraId="4FEAA48E" w14:textId="77777777" w:rsidR="003134C7" w:rsidRDefault="003134C7" w:rsidP="003134C7">
      <w:pPr>
        <w:pStyle w:val="BodyText"/>
      </w:pPr>
    </w:p>
    <w:p w14:paraId="77B7AB02" w14:textId="77777777" w:rsidR="003134C7" w:rsidRDefault="003134C7" w:rsidP="003134C7">
      <w:pPr>
        <w:pStyle w:val="Heading2"/>
        <w:rPr>
          <w:rFonts w:asciiTheme="minorHAnsi" w:hAnsiTheme="minorHAnsi" w:cs="Calibri"/>
        </w:rPr>
      </w:pPr>
      <w:r>
        <w:rPr>
          <w:rFonts w:asciiTheme="minorHAnsi" w:hAnsiTheme="minorHAnsi" w:cs="Calibri"/>
        </w:rPr>
        <w:t>Per Interface – Detail Integration Architecture</w:t>
      </w:r>
    </w:p>
    <w:p w14:paraId="5C285A3F" w14:textId="77777777" w:rsidR="003134C7" w:rsidRDefault="003134C7" w:rsidP="003134C7">
      <w:pPr>
        <w:rPr>
          <w:rFonts w:ascii="Calibri" w:hAnsi="Calibri" w:cs="Calibri"/>
          <w:i/>
          <w:iCs/>
          <w:sz w:val="22"/>
          <w:szCs w:val="22"/>
        </w:rPr>
      </w:pPr>
      <w:r w:rsidRPr="009379DD">
        <w:rPr>
          <w:rFonts w:ascii="Calibri" w:hAnsi="Calibri" w:cs="Calibri"/>
          <w:i/>
          <w:iCs/>
          <w:sz w:val="22"/>
          <w:szCs w:val="22"/>
        </w:rPr>
        <w:t>Hyperlink the document to per interface document.</w:t>
      </w:r>
    </w:p>
    <w:p w14:paraId="22C01D46" w14:textId="79C5D593" w:rsidR="003134C7" w:rsidRPr="003134C7" w:rsidRDefault="003134C7" w:rsidP="003134C7">
      <w:pPr>
        <w:rPr>
          <w:i/>
          <w:iCs/>
        </w:rPr>
      </w:pPr>
      <w:r>
        <w:rPr>
          <w:i/>
          <w:iCs/>
        </w:rPr>
        <w:t>Follow this template per interfa</w:t>
      </w:r>
      <w:r w:rsidRPr="00EF4834">
        <w:rPr>
          <w:i/>
          <w:iCs/>
          <w:highlight w:val="yellow"/>
        </w:rPr>
        <w:t xml:space="preserve">ce : </w:t>
      </w:r>
      <w:hyperlink r:id="rId31" w:history="1">
        <w:r w:rsidRPr="00EF4834">
          <w:rPr>
            <w:rStyle w:val="Hyperlink"/>
            <w:i/>
            <w:iCs/>
            <w:highlight w:val="yellow"/>
          </w:rPr>
          <w:t>Integration Architecture Template.docx</w:t>
        </w:r>
      </w:hyperlink>
      <w:r>
        <w:rPr>
          <w:i/>
          <w:iCs/>
        </w:rPr>
        <w:t xml:space="preserve"> </w:t>
      </w:r>
    </w:p>
    <w:p w14:paraId="67C1B414" w14:textId="7949E416" w:rsidR="00BB20E3" w:rsidRPr="00814610" w:rsidRDefault="00BB20E3" w:rsidP="00FC71CE">
      <w:pPr>
        <w:pStyle w:val="Heading1"/>
      </w:pPr>
      <w:r>
        <w:br w:type="page"/>
      </w:r>
      <w:bookmarkStart w:id="31" w:name="_Toc219797348"/>
      <w:r w:rsidRPr="00FC71CE">
        <w:lastRenderedPageBreak/>
        <w:t>Application Architecture</w:t>
      </w:r>
      <w:bookmarkEnd w:id="31"/>
    </w:p>
    <w:p w14:paraId="0D264ECB" w14:textId="5A5E2501" w:rsidR="009C5278" w:rsidRDefault="00987264" w:rsidP="008A226E">
      <w:pPr>
        <w:pStyle w:val="Commentsfordeletion"/>
      </w:pPr>
      <w:bookmarkStart w:id="32" w:name="_Toc533063341"/>
      <w:r w:rsidRPr="00CF6154">
        <w:rPr>
          <w:highlight w:val="yellow"/>
        </w:rPr>
        <w:t xml:space="preserve">Application developer </w:t>
      </w:r>
      <w:r w:rsidR="00CF6154" w:rsidRPr="00CF6154">
        <w:rPr>
          <w:highlight w:val="yellow"/>
        </w:rPr>
        <w:t xml:space="preserve">to provide </w:t>
      </w:r>
      <w:r w:rsidR="00E961C2" w:rsidRPr="00CF6154">
        <w:rPr>
          <w:highlight w:val="yellow"/>
        </w:rPr>
        <w:t xml:space="preserve">the </w:t>
      </w:r>
      <w:r w:rsidR="00CF6154" w:rsidRPr="00CF6154">
        <w:rPr>
          <w:highlight w:val="yellow"/>
        </w:rPr>
        <w:t xml:space="preserve">detailed </w:t>
      </w:r>
      <w:r w:rsidR="00E961C2" w:rsidRPr="00CF6154">
        <w:rPr>
          <w:highlight w:val="yellow"/>
        </w:rPr>
        <w:t>design of the</w:t>
      </w:r>
      <w:r w:rsidR="009C5278" w:rsidRPr="00CF6154">
        <w:rPr>
          <w:highlight w:val="yellow"/>
        </w:rPr>
        <w:t xml:space="preserve"> </w:t>
      </w:r>
      <w:r w:rsidR="00E961C2" w:rsidRPr="00CF6154">
        <w:rPr>
          <w:highlight w:val="yellow"/>
        </w:rPr>
        <w:t>application components (modules, services, scripts) and composition for the solution.</w:t>
      </w:r>
      <w:r w:rsidR="00E961C2">
        <w:t xml:space="preserve">  </w:t>
      </w:r>
    </w:p>
    <w:p w14:paraId="11A967F6" w14:textId="77777777" w:rsidR="00BB20E3" w:rsidRPr="00814610" w:rsidRDefault="00BB20E3" w:rsidP="008A226E">
      <w:pPr>
        <w:pStyle w:val="Heading2"/>
      </w:pPr>
      <w:bookmarkStart w:id="33" w:name="_Toc219797349"/>
      <w:r>
        <w:t xml:space="preserve">Application </w:t>
      </w:r>
      <w:bookmarkEnd w:id="32"/>
      <w:r w:rsidR="00E961C2">
        <w:t>Components and Composition</w:t>
      </w:r>
      <w:bookmarkEnd w:id="33"/>
    </w:p>
    <w:p w14:paraId="2B061445" w14:textId="77777777" w:rsidR="00C54C77" w:rsidRDefault="00C54C77" w:rsidP="00BB20E3">
      <w:r>
        <w:rPr>
          <w:noProof/>
        </w:rPr>
        <mc:AlternateContent>
          <mc:Choice Requires="wps">
            <w:drawing>
              <wp:inline distT="0" distB="0" distL="0" distR="0" wp14:anchorId="225ED8E6" wp14:editId="2BB3B10B">
                <wp:extent cx="6258296" cy="1270660"/>
                <wp:effectExtent l="0" t="0" r="28575" b="24765"/>
                <wp:docPr id="2" name="Rectangle 2"/>
                <wp:cNvGraphicFramePr/>
                <a:graphic xmlns:a="http://schemas.openxmlformats.org/drawingml/2006/main">
                  <a:graphicData uri="http://schemas.microsoft.com/office/word/2010/wordprocessingShape">
                    <wps:wsp>
                      <wps:cNvSpPr/>
                      <wps:spPr>
                        <a:xfrm>
                          <a:off x="0" y="0"/>
                          <a:ext cx="6258296" cy="12706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EB7285C" w14:textId="77777777" w:rsidR="001F3722" w:rsidRDefault="001F3722" w:rsidP="00C54C77">
                            <w:pPr>
                              <w:jc w:val="center"/>
                            </w:pPr>
                            <w:r>
                              <w:t>&lt;Application Composition Diagram(s)&gt;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5ED8E6" id="Rectangle 2" o:spid="_x0000_s1029" style="width:492.8pt;height:100.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" fillcolor="white [3201]" strokecolor="#0092d7 [3205]" strokeweight="2pt">
                <v:textbox>
                  <w:txbxContent>
                    <w:p w14:paraId="4EB7285C" w14:textId="77777777" w:rsidR="001F3722" w:rsidRDefault="001F3722" w:rsidP="00C54C77">
                      <w:pPr>
                        <w:jc w:val="center"/>
                      </w:pPr>
                      <w:r>
                        <w:t>&lt;Application Composition Diagram(s)&gt;</w:t>
                      </w:r>
                    </w:p>
                  </w:txbxContent>
                </v:textbox>
                <w10:anchorlock/>
              </v:rect>
            </w:pict>
          </mc:Fallback>
        </mc:AlternateContent>
      </w:r>
    </w:p>
    <w:p w14:paraId="234474FC" w14:textId="77777777" w:rsidR="00E13E86" w:rsidRDefault="00E13E86" w:rsidP="008A226E">
      <w:pPr>
        <w:pStyle w:val="Commentsfordeletion"/>
      </w:pPr>
      <w:r>
        <w:t>Summary of components involved in the solution. Include:</w:t>
      </w:r>
    </w:p>
    <w:p w14:paraId="144899D4" w14:textId="77777777" w:rsidR="00E13E86" w:rsidRDefault="00E13E86" w:rsidP="008A226E">
      <w:pPr>
        <w:pStyle w:val="Commentsfordeletion"/>
        <w:numPr>
          <w:ilvl w:val="0"/>
          <w:numId w:val="35"/>
        </w:numPr>
      </w:pPr>
      <w:r>
        <w:t>New applications or services that will be developed or delivered</w:t>
      </w:r>
    </w:p>
    <w:p w14:paraId="404208EC" w14:textId="1A17B64E" w:rsidR="00E13E86" w:rsidRDefault="00E13E86" w:rsidP="008A226E">
      <w:pPr>
        <w:pStyle w:val="Commentsfordeletion"/>
        <w:numPr>
          <w:ilvl w:val="0"/>
          <w:numId w:val="35"/>
        </w:numPr>
      </w:pPr>
      <w:r>
        <w:t>Existing applications or services that will be retired or modified.</w:t>
      </w:r>
    </w:p>
    <w:p w14:paraId="1AB984E3" w14:textId="468BA529" w:rsidR="008C6247" w:rsidRDefault="008C6247" w:rsidP="008A226E">
      <w:pPr>
        <w:pStyle w:val="Commentsfordeletion"/>
        <w:numPr>
          <w:ilvl w:val="0"/>
          <w:numId w:val="35"/>
        </w:numPr>
      </w:pPr>
      <w:r>
        <w:t>Design time, Run Time, Deployment Views.</w:t>
      </w:r>
    </w:p>
    <w:p w14:paraId="405D1456" w14:textId="77777777" w:rsidR="00E13E86" w:rsidRDefault="00E13E86" w:rsidP="008A226E">
      <w:pPr>
        <w:pStyle w:val="Commentsfordeletion"/>
      </w:pPr>
    </w:p>
    <w:tbl>
      <w:tblPr>
        <w:tblStyle w:val="GridTable4-Accent3"/>
        <w:tblW w:w="9923" w:type="dxa"/>
        <w:tblLook w:val="04A0" w:firstRow="1" w:lastRow="0" w:firstColumn="1" w:lastColumn="0" w:noHBand="0" w:noVBand="1"/>
      </w:tblPr>
      <w:tblGrid>
        <w:gridCol w:w="2150"/>
        <w:gridCol w:w="1337"/>
        <w:gridCol w:w="3627"/>
        <w:gridCol w:w="2809"/>
      </w:tblGrid>
      <w:tr w:rsidR="00C54C77" w14:paraId="33C6AFDF" w14:textId="77777777" w:rsidTr="00E13E86">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69" w:type="dxa"/>
          </w:tcPr>
          <w:p w14:paraId="4DE1EF79" w14:textId="77777777" w:rsidR="00C54C77" w:rsidRPr="00F30A6F" w:rsidRDefault="00C54C77" w:rsidP="00E961C2">
            <w:pPr>
              <w:pStyle w:val="TableTextSample"/>
              <w:framePr w:hSpace="0" w:wrap="auto" w:vAnchor="margin" w:hAnchor="text" w:xAlign="left" w:yAlign="inline"/>
              <w:rPr>
                <w:sz w:val="24"/>
              </w:rPr>
            </w:pPr>
            <w:r>
              <w:rPr>
                <w:sz w:val="24"/>
              </w:rPr>
              <w:t>Component</w:t>
            </w:r>
          </w:p>
        </w:tc>
        <w:tc>
          <w:tcPr>
            <w:tcW w:w="1235" w:type="dxa"/>
          </w:tcPr>
          <w:p w14:paraId="6FACD2B1" w14:textId="77777777" w:rsidR="00C54C77" w:rsidRPr="00F30A6F" w:rsidRDefault="00C54C77" w:rsidP="00E961C2">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Pr>
                <w:sz w:val="24"/>
              </w:rPr>
              <w:t>Type</w:t>
            </w:r>
          </w:p>
        </w:tc>
        <w:tc>
          <w:tcPr>
            <w:tcW w:w="3684" w:type="dxa"/>
          </w:tcPr>
          <w:p w14:paraId="541BB30E" w14:textId="77777777" w:rsidR="00C54C77" w:rsidRPr="00F30A6F" w:rsidRDefault="00C54C77" w:rsidP="00E961C2">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sidRPr="00F30A6F">
              <w:rPr>
                <w:sz w:val="24"/>
              </w:rPr>
              <w:t>Description</w:t>
            </w:r>
          </w:p>
        </w:tc>
        <w:tc>
          <w:tcPr>
            <w:tcW w:w="2835" w:type="dxa"/>
          </w:tcPr>
          <w:p w14:paraId="45B10983" w14:textId="77777777" w:rsidR="00C54C77" w:rsidRPr="00F30A6F" w:rsidRDefault="00C54C77" w:rsidP="00E961C2">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Pr>
                <w:sz w:val="24"/>
              </w:rPr>
              <w:t>Solution Impact</w:t>
            </w:r>
          </w:p>
        </w:tc>
      </w:tr>
      <w:tr w:rsidR="00C54C77" w:rsidRPr="001A2A2B" w14:paraId="7717A06C" w14:textId="77777777" w:rsidTr="00E13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6855CA36" w14:textId="77777777" w:rsidR="00C54C77" w:rsidRPr="006B5A7F" w:rsidRDefault="00C54C77" w:rsidP="00E961C2">
            <w:pPr>
              <w:pStyle w:val="TableTextSample"/>
              <w:framePr w:hSpace="0" w:wrap="auto" w:vAnchor="margin" w:hAnchor="text" w:xAlign="left" w:yAlign="inline"/>
              <w:rPr>
                <w:b w:val="0"/>
              </w:rPr>
            </w:pPr>
          </w:p>
        </w:tc>
        <w:tc>
          <w:tcPr>
            <w:tcW w:w="1235" w:type="dxa"/>
          </w:tcPr>
          <w:p w14:paraId="3E3B6F68" w14:textId="77777777" w:rsidR="00C54C77" w:rsidRPr="006B5A7F" w:rsidRDefault="00C54C77" w:rsidP="00C54C77">
            <w:pPr>
              <w:pStyle w:val="TableTextSample"/>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&lt;Application&gt;</w:t>
            </w:r>
          </w:p>
        </w:tc>
        <w:tc>
          <w:tcPr>
            <w:tcW w:w="3684" w:type="dxa"/>
          </w:tcPr>
          <w:p w14:paraId="092DB0F1" w14:textId="77777777" w:rsidR="00E13E86" w:rsidRDefault="00C54C77" w:rsidP="008A226E">
            <w:pPr>
              <w:pStyle w:val="Commentsfordeletion"/>
              <w:cnfStyle w:val="000000100000" w:firstRow="0" w:lastRow="0" w:firstColumn="0" w:lastColumn="0" w:oddVBand="0" w:evenVBand="0" w:oddHBand="1" w:evenHBand="0" w:firstRowFirstColumn="0" w:firstRowLastColumn="0" w:lastRowFirstColumn="0" w:lastRowLastColumn="0"/>
            </w:pPr>
            <w:r w:rsidRPr="00C54C77">
              <w:t>Services provided</w:t>
            </w:r>
            <w:r w:rsidR="00E13E86">
              <w:t xml:space="preserve"> (function)</w:t>
            </w:r>
            <w:r w:rsidRPr="00C54C77">
              <w:t>.</w:t>
            </w:r>
          </w:p>
          <w:p w14:paraId="38E9BDF5" w14:textId="77777777" w:rsidR="00E13E86" w:rsidRDefault="00E13E86" w:rsidP="008A226E">
            <w:pPr>
              <w:pStyle w:val="Commentsfordeletion"/>
              <w:cnfStyle w:val="000000100000" w:firstRow="0" w:lastRow="0" w:firstColumn="0" w:lastColumn="0" w:oddVBand="0" w:evenVBand="0" w:oddHBand="1" w:evenHBand="0" w:firstRowFirstColumn="0" w:firstRowLastColumn="0" w:lastRowFirstColumn="0" w:lastRowLastColumn="0"/>
            </w:pPr>
            <w:r>
              <w:t>Description of component.</w:t>
            </w:r>
          </w:p>
          <w:p w14:paraId="7A292084" w14:textId="77777777" w:rsidR="00C54C77" w:rsidRPr="00C54C77" w:rsidRDefault="00C54C77" w:rsidP="008A226E">
            <w:pPr>
              <w:pStyle w:val="Commentsfordeletion"/>
              <w:cnfStyle w:val="000000100000" w:firstRow="0" w:lastRow="0" w:firstColumn="0" w:lastColumn="0" w:oddVBand="0" w:evenVBand="0" w:oddHBand="1" w:evenHBand="0" w:firstRowFirstColumn="0" w:firstRowLastColumn="0" w:lastRowFirstColumn="0" w:lastRowLastColumn="0"/>
            </w:pPr>
            <w:r w:rsidRPr="00C54C77">
              <w:t>General comments.</w:t>
            </w:r>
          </w:p>
        </w:tc>
        <w:tc>
          <w:tcPr>
            <w:tcW w:w="2835" w:type="dxa"/>
          </w:tcPr>
          <w:p w14:paraId="16D150DB" w14:textId="77777777" w:rsidR="00C54C77" w:rsidRPr="00C54C77" w:rsidRDefault="00C54C77" w:rsidP="008A226E">
            <w:pPr>
              <w:pStyle w:val="Commentsfordeletion"/>
              <w:cnfStyle w:val="000000100000" w:firstRow="0" w:lastRow="0" w:firstColumn="0" w:lastColumn="0" w:oddVBand="0" w:evenVBand="0" w:oddHBand="1" w:evenHBand="0" w:firstRowFirstColumn="0" w:firstRowLastColumn="0" w:lastRowFirstColumn="0" w:lastRowLastColumn="0"/>
            </w:pPr>
            <w:r>
              <w:t>Relevant impact due to solution implementation and design.</w:t>
            </w:r>
          </w:p>
        </w:tc>
      </w:tr>
      <w:tr w:rsidR="00C54C77" w:rsidRPr="001A2A2B" w14:paraId="0811E486" w14:textId="77777777" w:rsidTr="00E13E86">
        <w:tc>
          <w:tcPr>
            <w:cnfStyle w:val="001000000000" w:firstRow="0" w:lastRow="0" w:firstColumn="1" w:lastColumn="0" w:oddVBand="0" w:evenVBand="0" w:oddHBand="0" w:evenHBand="0" w:firstRowFirstColumn="0" w:firstRowLastColumn="0" w:lastRowFirstColumn="0" w:lastRowLastColumn="0"/>
            <w:tcW w:w="2169" w:type="dxa"/>
          </w:tcPr>
          <w:p w14:paraId="60723848" w14:textId="77777777" w:rsidR="00C54C77" w:rsidRPr="006B5A7F" w:rsidRDefault="00C54C77" w:rsidP="00E961C2">
            <w:pPr>
              <w:pStyle w:val="TableTextSample"/>
              <w:framePr w:hSpace="0" w:wrap="auto" w:vAnchor="margin" w:hAnchor="text" w:xAlign="left" w:yAlign="inline"/>
              <w:rPr>
                <w:b w:val="0"/>
              </w:rPr>
            </w:pPr>
          </w:p>
        </w:tc>
        <w:tc>
          <w:tcPr>
            <w:tcW w:w="1235" w:type="dxa"/>
          </w:tcPr>
          <w:p w14:paraId="18E61579" w14:textId="77777777" w:rsidR="00C54C77" w:rsidRPr="006B5A7F" w:rsidRDefault="00C54C77" w:rsidP="00E961C2">
            <w:pPr>
              <w:pStyle w:val="TableTextSample"/>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&lt;Service&gt;</w:t>
            </w:r>
          </w:p>
        </w:tc>
        <w:tc>
          <w:tcPr>
            <w:tcW w:w="3684" w:type="dxa"/>
          </w:tcPr>
          <w:p w14:paraId="4DD28B56" w14:textId="77777777" w:rsidR="00C54C77" w:rsidRPr="006B5A7F" w:rsidRDefault="00C54C77" w:rsidP="00E961C2">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c>
          <w:tcPr>
            <w:tcW w:w="2835" w:type="dxa"/>
          </w:tcPr>
          <w:p w14:paraId="21384DEB" w14:textId="77777777" w:rsidR="00C54C77" w:rsidRPr="006B5A7F" w:rsidRDefault="00C54C77" w:rsidP="00E961C2">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r>
      <w:tr w:rsidR="00C54C77" w:rsidRPr="001A2A2B" w14:paraId="7B587AED" w14:textId="77777777" w:rsidTr="00E13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3178AC57" w14:textId="77777777" w:rsidR="00C54C77" w:rsidRPr="006B5A7F" w:rsidRDefault="00C54C77" w:rsidP="00E961C2">
            <w:pPr>
              <w:pStyle w:val="TableTextSample"/>
              <w:framePr w:hSpace="0" w:wrap="auto" w:vAnchor="margin" w:hAnchor="text" w:xAlign="left" w:yAlign="inline"/>
              <w:rPr>
                <w:b w:val="0"/>
              </w:rPr>
            </w:pPr>
          </w:p>
        </w:tc>
        <w:tc>
          <w:tcPr>
            <w:tcW w:w="1235" w:type="dxa"/>
          </w:tcPr>
          <w:p w14:paraId="7D786044" w14:textId="77777777" w:rsidR="00C54C77" w:rsidRPr="006B5A7F" w:rsidRDefault="00C54C77" w:rsidP="00C54C77">
            <w:pPr>
              <w:pStyle w:val="TableTextSample"/>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&lt;Module&gt;</w:t>
            </w:r>
          </w:p>
        </w:tc>
        <w:tc>
          <w:tcPr>
            <w:tcW w:w="3684" w:type="dxa"/>
          </w:tcPr>
          <w:p w14:paraId="0E1208AB" w14:textId="77777777" w:rsidR="00C54C77" w:rsidRPr="006B5A7F" w:rsidRDefault="00C54C77" w:rsidP="00E961C2">
            <w:pPr>
              <w:pStyle w:val="TableTextSample"/>
              <w:framePr w:hSpace="0" w:wrap="auto" w:vAnchor="margin" w:hAnchor="text" w:xAlign="left" w:yAlign="inline"/>
              <w:jc w:val="left"/>
              <w:cnfStyle w:val="000000100000" w:firstRow="0" w:lastRow="0" w:firstColumn="0" w:lastColumn="0" w:oddVBand="0" w:evenVBand="0" w:oddHBand="1" w:evenHBand="0" w:firstRowFirstColumn="0" w:firstRowLastColumn="0" w:lastRowFirstColumn="0" w:lastRowLastColumn="0"/>
            </w:pPr>
          </w:p>
        </w:tc>
        <w:tc>
          <w:tcPr>
            <w:tcW w:w="2835" w:type="dxa"/>
          </w:tcPr>
          <w:p w14:paraId="64E33440" w14:textId="77777777" w:rsidR="00C54C77" w:rsidRPr="006B5A7F" w:rsidRDefault="00C54C77" w:rsidP="00E961C2">
            <w:pPr>
              <w:pStyle w:val="TableTextSample"/>
              <w:framePr w:hSpace="0" w:wrap="auto" w:vAnchor="margin" w:hAnchor="text" w:xAlign="left" w:yAlign="inline"/>
              <w:jc w:val="left"/>
              <w:cnfStyle w:val="000000100000" w:firstRow="0" w:lastRow="0" w:firstColumn="0" w:lastColumn="0" w:oddVBand="0" w:evenVBand="0" w:oddHBand="1" w:evenHBand="0" w:firstRowFirstColumn="0" w:firstRowLastColumn="0" w:lastRowFirstColumn="0" w:lastRowLastColumn="0"/>
            </w:pPr>
          </w:p>
        </w:tc>
      </w:tr>
      <w:tr w:rsidR="00C54C77" w:rsidRPr="001A2A2B" w14:paraId="6E47EB53" w14:textId="77777777" w:rsidTr="00E13E86">
        <w:trPr>
          <w:trHeight w:val="340"/>
        </w:trPr>
        <w:tc>
          <w:tcPr>
            <w:cnfStyle w:val="001000000000" w:firstRow="0" w:lastRow="0" w:firstColumn="1" w:lastColumn="0" w:oddVBand="0" w:evenVBand="0" w:oddHBand="0" w:evenHBand="0" w:firstRowFirstColumn="0" w:firstRowLastColumn="0" w:lastRowFirstColumn="0" w:lastRowLastColumn="0"/>
            <w:tcW w:w="2169" w:type="dxa"/>
          </w:tcPr>
          <w:p w14:paraId="0C70C3B9" w14:textId="77777777" w:rsidR="00C54C77" w:rsidRPr="006B5A7F" w:rsidRDefault="00C54C77" w:rsidP="00E961C2">
            <w:pPr>
              <w:pStyle w:val="TableTextSample"/>
              <w:framePr w:hSpace="0" w:wrap="auto" w:vAnchor="margin" w:hAnchor="text" w:xAlign="left" w:yAlign="inline"/>
              <w:rPr>
                <w:b w:val="0"/>
              </w:rPr>
            </w:pPr>
          </w:p>
        </w:tc>
        <w:tc>
          <w:tcPr>
            <w:tcW w:w="1235" w:type="dxa"/>
          </w:tcPr>
          <w:p w14:paraId="5D1139CA" w14:textId="77777777" w:rsidR="00C54C77" w:rsidRPr="006B5A7F" w:rsidRDefault="00C54C77" w:rsidP="00C54C77">
            <w:pPr>
              <w:pStyle w:val="TableTextSample"/>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p>
        </w:tc>
        <w:tc>
          <w:tcPr>
            <w:tcW w:w="3684" w:type="dxa"/>
          </w:tcPr>
          <w:p w14:paraId="78E2F350" w14:textId="77777777" w:rsidR="00C54C77" w:rsidRPr="006B5A7F" w:rsidRDefault="00C54C77" w:rsidP="00E961C2">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c>
          <w:tcPr>
            <w:tcW w:w="2835" w:type="dxa"/>
          </w:tcPr>
          <w:p w14:paraId="359D4AB6" w14:textId="77777777" w:rsidR="00C54C77" w:rsidRPr="006B5A7F" w:rsidRDefault="00C54C77" w:rsidP="00E961C2">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r>
    </w:tbl>
    <w:p w14:paraId="581BCCBB" w14:textId="77777777" w:rsidR="00E961C2" w:rsidRDefault="00E961C2" w:rsidP="00BB20E3"/>
    <w:p w14:paraId="3D8A0C42" w14:textId="1D4D42CB" w:rsidR="001D2027" w:rsidRPr="00814610" w:rsidRDefault="00260AB1" w:rsidP="008A226E">
      <w:pPr>
        <w:pStyle w:val="Heading2"/>
      </w:pPr>
      <w:bookmarkStart w:id="34" w:name="_Toc219797350"/>
      <w:r>
        <w:t>User Interaction</w:t>
      </w:r>
      <w:r w:rsidR="001D2027">
        <w:t>: Usability and Accessibility</w:t>
      </w:r>
      <w:bookmarkEnd w:id="34"/>
    </w:p>
    <w:p w14:paraId="74051026" w14:textId="69B864D9" w:rsidR="003A50A8" w:rsidRPr="003A50A8" w:rsidRDefault="009A5761" w:rsidP="008B7BDC">
      <w:pPr>
        <w:pStyle w:val="Commentsfordeletion"/>
        <w:rPr>
          <w:rFonts w:eastAsiaTheme="majorEastAsia"/>
          <w:i w:val="0"/>
        </w:rPr>
        <w:sectPr w:rsidR="003A50A8" w:rsidRPr="003A50A8" w:rsidSect="008C6247">
          <w:headerReference w:type="default" r:id="rId32"/>
          <w:footerReference w:type="default" r:id="rId33"/>
          <w:pgSz w:w="11907" w:h="16840" w:code="9"/>
          <w:pgMar w:top="1135" w:right="851" w:bottom="1418" w:left="1134" w:header="567" w:footer="567" w:gutter="0"/>
          <w:cols w:space="708"/>
          <w:docGrid w:linePitch="360"/>
        </w:sectPr>
      </w:pPr>
      <w:r>
        <w:rPr>
          <w:rFonts w:eastAsiaTheme="majorEastAsia"/>
        </w:rPr>
        <w:t>Alignment to usability and accessibility standards and guidelines. WCAG, AAA, etc.</w:t>
      </w:r>
    </w:p>
    <w:p w14:paraId="01496949" w14:textId="77777777" w:rsidR="001D2027" w:rsidRDefault="001D2027" w:rsidP="001D2027">
      <w:pPr>
        <w:pStyle w:val="Heading1"/>
      </w:pPr>
      <w:bookmarkStart w:id="35" w:name="_Toc219797351"/>
      <w:r>
        <w:lastRenderedPageBreak/>
        <w:t>Technology Architecture</w:t>
      </w:r>
      <w:bookmarkEnd w:id="35"/>
    </w:p>
    <w:p w14:paraId="611D0581" w14:textId="66C5DC65" w:rsidR="00CF6154" w:rsidRPr="00CF6154" w:rsidRDefault="00CF6154" w:rsidP="00CF6154">
      <w:pPr>
        <w:pStyle w:val="BodyText"/>
      </w:pPr>
      <w:r w:rsidRPr="00DF0D08">
        <w:rPr>
          <w:highlight w:val="yellow"/>
        </w:rPr>
        <w:t>Appli</w:t>
      </w:r>
      <w:r w:rsidR="00DF0D08" w:rsidRPr="00DF0D08">
        <w:rPr>
          <w:highlight w:val="yellow"/>
        </w:rPr>
        <w:t>c</w:t>
      </w:r>
      <w:r w:rsidRPr="00DF0D08">
        <w:rPr>
          <w:highlight w:val="yellow"/>
        </w:rPr>
        <w:t xml:space="preserve">ation developer to </w:t>
      </w:r>
      <w:r w:rsidR="00DF0D08" w:rsidRPr="00DF0D08">
        <w:rPr>
          <w:highlight w:val="yellow"/>
        </w:rPr>
        <w:t>complete this section</w:t>
      </w:r>
    </w:p>
    <w:p w14:paraId="7858C326" w14:textId="77777777" w:rsidR="001D2027" w:rsidRPr="00814610" w:rsidRDefault="001D2027" w:rsidP="008A226E">
      <w:pPr>
        <w:pStyle w:val="Heading2"/>
      </w:pPr>
      <w:bookmarkStart w:id="36" w:name="_Toc219797352"/>
      <w:r>
        <w:t>Technology Components and Composition</w:t>
      </w:r>
      <w:bookmarkEnd w:id="36"/>
    </w:p>
    <w:p w14:paraId="00437A67" w14:textId="77777777" w:rsidR="001D2027" w:rsidRDefault="001D2027" w:rsidP="001D2027">
      <w:r>
        <w:rPr>
          <w:noProof/>
        </w:rPr>
        <mc:AlternateContent>
          <mc:Choice Requires="wps">
            <w:drawing>
              <wp:inline distT="0" distB="0" distL="0" distR="0" wp14:anchorId="279BC365" wp14:editId="1DA3CFB6">
                <wp:extent cx="6258296" cy="1270660"/>
                <wp:effectExtent l="0" t="0" r="28575" b="24765"/>
                <wp:docPr id="5" name="Rectangle 5"/>
                <wp:cNvGraphicFramePr/>
                <a:graphic xmlns:a="http://schemas.openxmlformats.org/drawingml/2006/main">
                  <a:graphicData uri="http://schemas.microsoft.com/office/word/2010/wordprocessingShape">
                    <wps:wsp>
                      <wps:cNvSpPr/>
                      <wps:spPr>
                        <a:xfrm>
                          <a:off x="0" y="0"/>
                          <a:ext cx="6258296" cy="1270660"/>
                        </a:xfrm>
                        <a:prstGeom prst="rect">
                          <a:avLst/>
                        </a:prstGeom>
                      </wps:spPr>
                      <wps:style>
                        <a:lnRef idx="2">
                          <a:schemeClr val="accent2"/>
                        </a:lnRef>
                        <a:fillRef idx="1">
                          <a:schemeClr val="lt1"/>
                        </a:fillRef>
                        <a:effectRef idx="0">
                          <a:schemeClr val="accent2"/>
                        </a:effectRef>
                        <a:fontRef idx="minor">
                          <a:schemeClr val="dk1"/>
                        </a:fontRef>
                      </wps:style>
                      <wps:txbx>
                        <w:txbxContent>
                          <w:p w14:paraId="458BE3AD" w14:textId="77777777" w:rsidR="001F3722" w:rsidRDefault="001F3722" w:rsidP="001D2027">
                            <w:pPr>
                              <w:jc w:val="center"/>
                            </w:pPr>
                            <w:r>
                              <w:t>&lt;Technology Composition Diagram(s)&gt;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79BC365" id="Rectangle 5" o:spid="_x0000_s1030" style="width:492.8pt;height:100.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" fillcolor="white [3201]" strokecolor="#0092d7 [3205]" strokeweight="2pt">
                <v:textbox>
                  <w:txbxContent>
                    <w:p w14:paraId="458BE3AD" w14:textId="77777777" w:rsidR="001F3722" w:rsidRDefault="001F3722" w:rsidP="001D2027">
                      <w:pPr>
                        <w:jc w:val="center"/>
                      </w:pPr>
                      <w:r>
                        <w:t>&lt;Technology Composition Diagram(s)&gt;</w:t>
                      </w:r>
                    </w:p>
                  </w:txbxContent>
                </v:textbox>
                <w10:anchorlock/>
              </v:rect>
            </w:pict>
          </mc:Fallback>
        </mc:AlternateContent>
      </w:r>
    </w:p>
    <w:p w14:paraId="37BB6828" w14:textId="77777777" w:rsidR="001D2027" w:rsidRDefault="001D2027" w:rsidP="008A226E">
      <w:pPr>
        <w:pStyle w:val="Commentsfordeletion"/>
      </w:pPr>
      <w:r>
        <w:t>Summary of components involved in the solution. Include:</w:t>
      </w:r>
    </w:p>
    <w:p w14:paraId="2B979CDA" w14:textId="77777777" w:rsidR="001D2027" w:rsidRDefault="001D2027" w:rsidP="008A226E">
      <w:pPr>
        <w:pStyle w:val="Commentsfordeletion"/>
        <w:numPr>
          <w:ilvl w:val="0"/>
          <w:numId w:val="35"/>
        </w:numPr>
      </w:pPr>
      <w:r>
        <w:t>New technology or platform services that will be developed or delivered</w:t>
      </w:r>
    </w:p>
    <w:p w14:paraId="748811FE" w14:textId="6DD788E2" w:rsidR="001F7C24" w:rsidRDefault="001D2027">
      <w:pPr>
        <w:pStyle w:val="Commentsfordeletion"/>
        <w:numPr>
          <w:ilvl w:val="0"/>
          <w:numId w:val="35"/>
        </w:numPr>
      </w:pPr>
      <w:r>
        <w:t>Existing technology or platform services that will be retired or modified.</w:t>
      </w:r>
    </w:p>
    <w:tbl>
      <w:tblPr>
        <w:tblStyle w:val="GridTable4-Accent3"/>
        <w:tblW w:w="9923" w:type="dxa"/>
        <w:tblLook w:val="04A0" w:firstRow="1" w:lastRow="0" w:firstColumn="1" w:lastColumn="0" w:noHBand="0" w:noVBand="1"/>
      </w:tblPr>
      <w:tblGrid>
        <w:gridCol w:w="2149"/>
        <w:gridCol w:w="1349"/>
        <w:gridCol w:w="3624"/>
        <w:gridCol w:w="2801"/>
      </w:tblGrid>
      <w:tr w:rsidR="001D2027" w14:paraId="5FC568B4" w14:textId="77777777" w:rsidTr="001D2027">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49" w:type="dxa"/>
          </w:tcPr>
          <w:p w14:paraId="466310C6" w14:textId="77777777" w:rsidR="001D2027" w:rsidRPr="00F30A6F" w:rsidRDefault="001D2027" w:rsidP="00B01EEE">
            <w:pPr>
              <w:pStyle w:val="TableTextSample"/>
              <w:framePr w:hSpace="0" w:wrap="auto" w:vAnchor="margin" w:hAnchor="text" w:xAlign="left" w:yAlign="inline"/>
              <w:rPr>
                <w:sz w:val="24"/>
              </w:rPr>
            </w:pPr>
            <w:r>
              <w:rPr>
                <w:sz w:val="24"/>
              </w:rPr>
              <w:t>Component</w:t>
            </w:r>
          </w:p>
        </w:tc>
        <w:tc>
          <w:tcPr>
            <w:tcW w:w="1349" w:type="dxa"/>
          </w:tcPr>
          <w:p w14:paraId="61874715" w14:textId="77777777" w:rsidR="001D2027" w:rsidRPr="00F30A6F" w:rsidRDefault="001D2027" w:rsidP="00B01EEE">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Pr>
                <w:sz w:val="24"/>
              </w:rPr>
              <w:t>Type</w:t>
            </w:r>
          </w:p>
        </w:tc>
        <w:tc>
          <w:tcPr>
            <w:tcW w:w="3624" w:type="dxa"/>
          </w:tcPr>
          <w:p w14:paraId="1DBED197" w14:textId="77777777" w:rsidR="001D2027" w:rsidRPr="00F30A6F" w:rsidRDefault="001D2027" w:rsidP="00B01EEE">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sidRPr="00F30A6F">
              <w:rPr>
                <w:sz w:val="24"/>
              </w:rPr>
              <w:t>Description</w:t>
            </w:r>
          </w:p>
        </w:tc>
        <w:tc>
          <w:tcPr>
            <w:tcW w:w="2801" w:type="dxa"/>
          </w:tcPr>
          <w:p w14:paraId="3C7B42FB" w14:textId="77777777" w:rsidR="001D2027" w:rsidRPr="00F30A6F" w:rsidRDefault="001D2027" w:rsidP="00B01EEE">
            <w:pPr>
              <w:pStyle w:val="TableTextSample"/>
              <w:framePr w:hSpace="0" w:wrap="auto" w:vAnchor="margin" w:hAnchor="text" w:xAlign="left" w:yAlign="inline"/>
              <w:cnfStyle w:val="100000000000" w:firstRow="1" w:lastRow="0" w:firstColumn="0" w:lastColumn="0" w:oddVBand="0" w:evenVBand="0" w:oddHBand="0" w:evenHBand="0" w:firstRowFirstColumn="0" w:firstRowLastColumn="0" w:lastRowFirstColumn="0" w:lastRowLastColumn="0"/>
              <w:rPr>
                <w:sz w:val="24"/>
              </w:rPr>
            </w:pPr>
            <w:r>
              <w:rPr>
                <w:sz w:val="24"/>
              </w:rPr>
              <w:t>Solution Impact</w:t>
            </w:r>
          </w:p>
        </w:tc>
      </w:tr>
      <w:tr w:rsidR="001D2027" w:rsidRPr="001A2A2B" w14:paraId="01CA0C88" w14:textId="77777777" w:rsidTr="001D2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9" w:type="dxa"/>
          </w:tcPr>
          <w:p w14:paraId="334EB335" w14:textId="77777777" w:rsidR="001D2027" w:rsidRPr="006B5A7F" w:rsidRDefault="001D2027" w:rsidP="00B01EEE">
            <w:pPr>
              <w:pStyle w:val="TableTextSample"/>
              <w:framePr w:hSpace="0" w:wrap="auto" w:vAnchor="margin" w:hAnchor="text" w:xAlign="left" w:yAlign="inline"/>
              <w:rPr>
                <w:b w:val="0"/>
              </w:rPr>
            </w:pPr>
          </w:p>
        </w:tc>
        <w:tc>
          <w:tcPr>
            <w:tcW w:w="1349" w:type="dxa"/>
          </w:tcPr>
          <w:p w14:paraId="6D3DCEB8" w14:textId="77777777" w:rsidR="001D2027" w:rsidRPr="006B5A7F" w:rsidRDefault="001D2027" w:rsidP="001D2027">
            <w:pPr>
              <w:pStyle w:val="TableTextSample"/>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r>
              <w:t>&lt;Technology&gt;</w:t>
            </w:r>
          </w:p>
        </w:tc>
        <w:tc>
          <w:tcPr>
            <w:tcW w:w="3624" w:type="dxa"/>
          </w:tcPr>
          <w:p w14:paraId="77305A35" w14:textId="77777777" w:rsidR="001D2027" w:rsidRDefault="001D2027" w:rsidP="008A226E">
            <w:pPr>
              <w:pStyle w:val="Commentsfordeletion"/>
              <w:cnfStyle w:val="000000100000" w:firstRow="0" w:lastRow="0" w:firstColumn="0" w:lastColumn="0" w:oddVBand="0" w:evenVBand="0" w:oddHBand="1" w:evenHBand="0" w:firstRowFirstColumn="0" w:firstRowLastColumn="0" w:lastRowFirstColumn="0" w:lastRowLastColumn="0"/>
            </w:pPr>
            <w:r w:rsidRPr="00C54C77">
              <w:t>Services provided</w:t>
            </w:r>
            <w:r>
              <w:t xml:space="preserve"> (function)</w:t>
            </w:r>
            <w:r w:rsidRPr="00C54C77">
              <w:t>.</w:t>
            </w:r>
          </w:p>
          <w:p w14:paraId="15019CB7" w14:textId="77777777" w:rsidR="001D2027" w:rsidRDefault="001D2027" w:rsidP="008A226E">
            <w:pPr>
              <w:pStyle w:val="Commentsfordeletion"/>
              <w:cnfStyle w:val="000000100000" w:firstRow="0" w:lastRow="0" w:firstColumn="0" w:lastColumn="0" w:oddVBand="0" w:evenVBand="0" w:oddHBand="1" w:evenHBand="0" w:firstRowFirstColumn="0" w:firstRowLastColumn="0" w:lastRowFirstColumn="0" w:lastRowLastColumn="0"/>
            </w:pPr>
            <w:r>
              <w:t>Description of component.</w:t>
            </w:r>
          </w:p>
          <w:p w14:paraId="79E5DCE3" w14:textId="77777777" w:rsidR="001D2027" w:rsidRPr="00C54C77" w:rsidRDefault="001D2027" w:rsidP="008A226E">
            <w:pPr>
              <w:pStyle w:val="Commentsfordeletion"/>
              <w:cnfStyle w:val="000000100000" w:firstRow="0" w:lastRow="0" w:firstColumn="0" w:lastColumn="0" w:oddVBand="0" w:evenVBand="0" w:oddHBand="1" w:evenHBand="0" w:firstRowFirstColumn="0" w:firstRowLastColumn="0" w:lastRowFirstColumn="0" w:lastRowLastColumn="0"/>
            </w:pPr>
            <w:r w:rsidRPr="00C54C77">
              <w:t>General comments.</w:t>
            </w:r>
          </w:p>
        </w:tc>
        <w:tc>
          <w:tcPr>
            <w:tcW w:w="2801" w:type="dxa"/>
          </w:tcPr>
          <w:p w14:paraId="0257EA74" w14:textId="77777777" w:rsidR="001D2027" w:rsidRPr="00C54C77" w:rsidRDefault="001D2027" w:rsidP="008A226E">
            <w:pPr>
              <w:pStyle w:val="Commentsfordeletion"/>
              <w:cnfStyle w:val="000000100000" w:firstRow="0" w:lastRow="0" w:firstColumn="0" w:lastColumn="0" w:oddVBand="0" w:evenVBand="0" w:oddHBand="1" w:evenHBand="0" w:firstRowFirstColumn="0" w:firstRowLastColumn="0" w:lastRowFirstColumn="0" w:lastRowLastColumn="0"/>
            </w:pPr>
            <w:r>
              <w:t>Relevant impact due to solution implementation and design.</w:t>
            </w:r>
          </w:p>
        </w:tc>
      </w:tr>
      <w:tr w:rsidR="001D2027" w:rsidRPr="001A2A2B" w14:paraId="36B36182" w14:textId="77777777" w:rsidTr="001D2027">
        <w:tc>
          <w:tcPr>
            <w:cnfStyle w:val="001000000000" w:firstRow="0" w:lastRow="0" w:firstColumn="1" w:lastColumn="0" w:oddVBand="0" w:evenVBand="0" w:oddHBand="0" w:evenHBand="0" w:firstRowFirstColumn="0" w:firstRowLastColumn="0" w:lastRowFirstColumn="0" w:lastRowLastColumn="0"/>
            <w:tcW w:w="2149" w:type="dxa"/>
          </w:tcPr>
          <w:p w14:paraId="3F4F6D37" w14:textId="77777777" w:rsidR="001D2027" w:rsidRPr="006B5A7F" w:rsidRDefault="001D2027" w:rsidP="00B01EEE">
            <w:pPr>
              <w:pStyle w:val="TableTextSample"/>
              <w:framePr w:hSpace="0" w:wrap="auto" w:vAnchor="margin" w:hAnchor="text" w:xAlign="left" w:yAlign="inline"/>
              <w:rPr>
                <w:b w:val="0"/>
              </w:rPr>
            </w:pPr>
          </w:p>
        </w:tc>
        <w:tc>
          <w:tcPr>
            <w:tcW w:w="1349" w:type="dxa"/>
          </w:tcPr>
          <w:p w14:paraId="651D9D1B" w14:textId="77777777" w:rsidR="001D2027" w:rsidRPr="006B5A7F" w:rsidRDefault="001D2027" w:rsidP="00B01EEE">
            <w:pPr>
              <w:pStyle w:val="TableTextSample"/>
              <w:framePr w:hSpace="0" w:wrap="auto" w:vAnchor="margin" w:hAnchor="text" w:xAlign="left" w:yAlign="inline"/>
              <w:cnfStyle w:val="000000000000" w:firstRow="0" w:lastRow="0" w:firstColumn="0" w:lastColumn="0" w:oddVBand="0" w:evenVBand="0" w:oddHBand="0" w:evenHBand="0" w:firstRowFirstColumn="0" w:firstRowLastColumn="0" w:lastRowFirstColumn="0" w:lastRowLastColumn="0"/>
            </w:pPr>
            <w:r>
              <w:t>&lt;Service&gt;</w:t>
            </w:r>
          </w:p>
        </w:tc>
        <w:tc>
          <w:tcPr>
            <w:tcW w:w="3624" w:type="dxa"/>
          </w:tcPr>
          <w:p w14:paraId="3C210DF8" w14:textId="77777777" w:rsidR="001D2027" w:rsidRPr="006B5A7F" w:rsidRDefault="001D2027" w:rsidP="00B01EEE">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c>
          <w:tcPr>
            <w:tcW w:w="2801" w:type="dxa"/>
          </w:tcPr>
          <w:p w14:paraId="5B21B1EB" w14:textId="77777777" w:rsidR="001D2027" w:rsidRPr="006B5A7F" w:rsidRDefault="001D2027" w:rsidP="00B01EEE">
            <w:pPr>
              <w:pStyle w:val="TableTextSample"/>
              <w:framePr w:hSpace="0" w:wrap="auto" w:vAnchor="margin" w:hAnchor="text" w:xAlign="left" w:yAlign="inline"/>
              <w:jc w:val="left"/>
              <w:cnfStyle w:val="000000000000" w:firstRow="0" w:lastRow="0" w:firstColumn="0" w:lastColumn="0" w:oddVBand="0" w:evenVBand="0" w:oddHBand="0" w:evenHBand="0" w:firstRowFirstColumn="0" w:firstRowLastColumn="0" w:lastRowFirstColumn="0" w:lastRowLastColumn="0"/>
            </w:pPr>
          </w:p>
        </w:tc>
      </w:tr>
      <w:tr w:rsidR="001D2027" w:rsidRPr="001A2A2B" w14:paraId="6AE16058" w14:textId="77777777" w:rsidTr="001D20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9" w:type="dxa"/>
          </w:tcPr>
          <w:p w14:paraId="1AB0899A" w14:textId="77777777" w:rsidR="001D2027" w:rsidRPr="006B5A7F" w:rsidRDefault="001D2027" w:rsidP="00B01EEE">
            <w:pPr>
              <w:pStyle w:val="TableTextSample"/>
              <w:framePr w:hSpace="0" w:wrap="auto" w:vAnchor="margin" w:hAnchor="text" w:xAlign="left" w:yAlign="inline"/>
              <w:rPr>
                <w:b w:val="0"/>
              </w:rPr>
            </w:pPr>
          </w:p>
        </w:tc>
        <w:tc>
          <w:tcPr>
            <w:tcW w:w="1349" w:type="dxa"/>
          </w:tcPr>
          <w:p w14:paraId="019B9677" w14:textId="77777777" w:rsidR="001D2027" w:rsidRPr="006B5A7F" w:rsidRDefault="001D2027" w:rsidP="00B01EEE">
            <w:pPr>
              <w:pStyle w:val="TableTextSample"/>
              <w:framePr w:hSpace="0" w:wrap="auto" w:vAnchor="margin" w:hAnchor="text" w:xAlign="left" w:yAlign="inline"/>
              <w:cnfStyle w:val="000000100000" w:firstRow="0" w:lastRow="0" w:firstColumn="0" w:lastColumn="0" w:oddVBand="0" w:evenVBand="0" w:oddHBand="1" w:evenHBand="0" w:firstRowFirstColumn="0" w:firstRowLastColumn="0" w:lastRowFirstColumn="0" w:lastRowLastColumn="0"/>
            </w:pPr>
          </w:p>
        </w:tc>
        <w:tc>
          <w:tcPr>
            <w:tcW w:w="3624" w:type="dxa"/>
          </w:tcPr>
          <w:p w14:paraId="48E80B94" w14:textId="77777777" w:rsidR="001D2027" w:rsidRPr="006B5A7F" w:rsidRDefault="001D2027" w:rsidP="00B01EEE">
            <w:pPr>
              <w:pStyle w:val="TableTextSample"/>
              <w:framePr w:hSpace="0" w:wrap="auto" w:vAnchor="margin" w:hAnchor="text" w:xAlign="left" w:yAlign="inline"/>
              <w:jc w:val="left"/>
              <w:cnfStyle w:val="000000100000" w:firstRow="0" w:lastRow="0" w:firstColumn="0" w:lastColumn="0" w:oddVBand="0" w:evenVBand="0" w:oddHBand="1" w:evenHBand="0" w:firstRowFirstColumn="0" w:firstRowLastColumn="0" w:lastRowFirstColumn="0" w:lastRowLastColumn="0"/>
            </w:pPr>
          </w:p>
        </w:tc>
        <w:tc>
          <w:tcPr>
            <w:tcW w:w="2801" w:type="dxa"/>
          </w:tcPr>
          <w:p w14:paraId="0910F706" w14:textId="77777777" w:rsidR="001D2027" w:rsidRPr="006B5A7F" w:rsidRDefault="001D2027" w:rsidP="00B01EEE">
            <w:pPr>
              <w:pStyle w:val="TableTextSample"/>
              <w:framePr w:hSpace="0" w:wrap="auto" w:vAnchor="margin" w:hAnchor="text" w:xAlign="left" w:yAlign="inline"/>
              <w:jc w:val="left"/>
              <w:cnfStyle w:val="000000100000" w:firstRow="0" w:lastRow="0" w:firstColumn="0" w:lastColumn="0" w:oddVBand="0" w:evenVBand="0" w:oddHBand="1" w:evenHBand="0" w:firstRowFirstColumn="0" w:firstRowLastColumn="0" w:lastRowFirstColumn="0" w:lastRowLastColumn="0"/>
            </w:pPr>
          </w:p>
        </w:tc>
      </w:tr>
    </w:tbl>
    <w:p w14:paraId="6339EE87" w14:textId="77777777" w:rsidR="001D2027" w:rsidRPr="00B94414" w:rsidRDefault="001D2027" w:rsidP="008A226E">
      <w:pPr>
        <w:pStyle w:val="Heading2"/>
      </w:pPr>
      <w:bookmarkStart w:id="37" w:name="_Toc219797353"/>
      <w:r>
        <w:t>Environments and Zones</w:t>
      </w:r>
      <w:bookmarkEnd w:id="37"/>
    </w:p>
    <w:p w14:paraId="408093E0" w14:textId="77777777" w:rsidR="00B94414" w:rsidRDefault="00B94414" w:rsidP="00B94414">
      <w:pPr>
        <w:pStyle w:val="BodyText"/>
      </w:pPr>
    </w:p>
    <w:p w14:paraId="1FB5C242" w14:textId="77777777" w:rsidR="00B94414" w:rsidRDefault="00B94414" w:rsidP="008A226E">
      <w:pPr>
        <w:pStyle w:val="Heading2"/>
      </w:pPr>
      <w:bookmarkStart w:id="38" w:name="_Toc219797354"/>
      <w:r>
        <w:t>Capacity Plan</w:t>
      </w:r>
      <w:bookmarkEnd w:id="38"/>
    </w:p>
    <w:p w14:paraId="1AEA1534" w14:textId="1067C468" w:rsidR="00F22558" w:rsidRPr="00F22558" w:rsidRDefault="00E314C1" w:rsidP="008A226E">
      <w:pPr>
        <w:pStyle w:val="Commentsfordeletion"/>
      </w:pPr>
      <w:r>
        <w:t>Forecasted hardware, software and network resources required with performance analysis.</w:t>
      </w:r>
    </w:p>
    <w:p w14:paraId="213C1A59" w14:textId="72A4EE8F" w:rsidR="00B94414" w:rsidRDefault="00B94414" w:rsidP="008A226E">
      <w:pPr>
        <w:pStyle w:val="Heading2"/>
      </w:pPr>
      <w:bookmarkStart w:id="39" w:name="_Toc219797355"/>
      <w:r>
        <w:t>Business Continuity, Backup, Resilience</w:t>
      </w:r>
      <w:r w:rsidR="00F22558">
        <w:t xml:space="preserve">, </w:t>
      </w:r>
      <w:r w:rsidR="00DD4A1F">
        <w:t>Availability</w:t>
      </w:r>
      <w:bookmarkEnd w:id="39"/>
    </w:p>
    <w:p w14:paraId="3C60C97A" w14:textId="01F1658B" w:rsidR="00E314C1" w:rsidRPr="00E314C1" w:rsidRDefault="00E314C1" w:rsidP="008A226E">
      <w:pPr>
        <w:pStyle w:val="Commentsfordeletion"/>
      </w:pPr>
      <w:r>
        <w:t>Include definitions regarding load balancing,</w:t>
      </w:r>
      <w:r w:rsidR="008A226E">
        <w:t xml:space="preserve"> disaster recovery,</w:t>
      </w:r>
      <w:r>
        <w:t xml:space="preserve"> tolerance mechanisms</w:t>
      </w:r>
      <w:r w:rsidR="008A226E">
        <w:t>.</w:t>
      </w:r>
    </w:p>
    <w:p w14:paraId="19CB937D" w14:textId="77777777" w:rsidR="001D2027" w:rsidRDefault="001D2027" w:rsidP="001D2027">
      <w:pPr>
        <w:pStyle w:val="BodyText"/>
        <w:rPr>
          <w:rFonts w:asciiTheme="majorHAnsi" w:eastAsiaTheme="majorEastAsia" w:hAnsiTheme="majorHAnsi" w:cstheme="majorBidi"/>
          <w:sz w:val="24"/>
          <w:szCs w:val="26"/>
        </w:rPr>
      </w:pPr>
      <w:r>
        <w:br w:type="page"/>
      </w:r>
    </w:p>
    <w:p w14:paraId="31E5DD01" w14:textId="77777777" w:rsidR="00A87BF2" w:rsidRPr="00814610" w:rsidRDefault="003A50A8" w:rsidP="00814610">
      <w:pPr>
        <w:pStyle w:val="Heading1"/>
      </w:pPr>
      <w:bookmarkStart w:id="40" w:name="_Toc533063369"/>
      <w:bookmarkStart w:id="41" w:name="_Toc219797356"/>
      <w:r>
        <w:lastRenderedPageBreak/>
        <w:t>Security Architecture</w:t>
      </w:r>
      <w:bookmarkEnd w:id="40"/>
      <w:bookmarkEnd w:id="41"/>
    </w:p>
    <w:p w14:paraId="5A5C4AD9" w14:textId="31EC89A0" w:rsidR="00452449" w:rsidRDefault="00452449" w:rsidP="00452449">
      <w:pPr>
        <w:jc w:val="both"/>
      </w:pPr>
      <w:bookmarkStart w:id="42" w:name="_Toc533063374"/>
      <w:r w:rsidRPr="00683E5D">
        <w:t xml:space="preserve">The security architecture addresses provides </w:t>
      </w:r>
      <w:r w:rsidR="001B5EDB">
        <w:t>direction</w:t>
      </w:r>
      <w:r w:rsidR="00F22558">
        <w:t xml:space="preserve"> in designing solutions to</w:t>
      </w:r>
      <w:r w:rsidRPr="00683E5D">
        <w:t xml:space="preserve"> meet security requirements. </w:t>
      </w:r>
      <w:r w:rsidR="00F22558">
        <w:t>It</w:t>
      </w:r>
      <w:r w:rsidRPr="00683E5D">
        <w:t xml:space="preserve"> ensure</w:t>
      </w:r>
      <w:r w:rsidR="00F22558">
        <w:t>s</w:t>
      </w:r>
      <w:r w:rsidRPr="00683E5D">
        <w:t xml:space="preserve"> that </w:t>
      </w:r>
      <w:r w:rsidR="00F22558">
        <w:t>solutions</w:t>
      </w:r>
      <w:r w:rsidRPr="00683E5D">
        <w:t xml:space="preserve"> and </w:t>
      </w:r>
      <w:r w:rsidR="00F22558">
        <w:t xml:space="preserve">their </w:t>
      </w:r>
      <w:hyperlink r:id="rId34" w:tooltip="Learn more about Operating Environment from ScienceDirect's AI-generated Topic Pages" w:history="1">
        <w:r w:rsidRPr="00683E5D">
          <w:t>operating environments</w:t>
        </w:r>
      </w:hyperlink>
      <w:r w:rsidRPr="00683E5D">
        <w:t> consistently and cost-effectively satisfy mission and business driven security requireme</w:t>
      </w:r>
      <w:r w:rsidR="00F22558">
        <w:t>nts, consistent with the organis</w:t>
      </w:r>
      <w:r w:rsidRPr="00683E5D">
        <w:t>ational </w:t>
      </w:r>
      <w:hyperlink r:id="rId35" w:tooltip="Learn more about Risk Management Strategy from ScienceDirect's AI-generated Topic Pages" w:history="1">
        <w:r w:rsidRPr="00683E5D">
          <w:t>risk management strategy</w:t>
        </w:r>
      </w:hyperlink>
      <w:r w:rsidRPr="00683E5D">
        <w:t xml:space="preserve"> and sound </w:t>
      </w:r>
      <w:hyperlink r:id="rId36" w:tooltip="Learn more about Security Engineering from ScienceDirect's AI-generated Topic Pages" w:history="1">
        <w:r w:rsidRPr="00683E5D">
          <w:t>security engineering</w:t>
        </w:r>
      </w:hyperlink>
      <w:r w:rsidRPr="00683E5D">
        <w:t> principles. </w:t>
      </w:r>
    </w:p>
    <w:p w14:paraId="21B05EB8" w14:textId="54BCAA74" w:rsidR="00452449" w:rsidRPr="00814610" w:rsidRDefault="008A226E" w:rsidP="008A226E">
      <w:pPr>
        <w:pStyle w:val="Heading2"/>
      </w:pPr>
      <w:bookmarkStart w:id="43" w:name="_Toc219797357"/>
      <w:r>
        <w:t>Network Security</w:t>
      </w:r>
      <w:bookmarkEnd w:id="43"/>
    </w:p>
    <w:p w14:paraId="7EA8D692" w14:textId="7551A07C" w:rsidR="008A226E" w:rsidRPr="009D30FD" w:rsidRDefault="008A226E" w:rsidP="008A226E">
      <w:pPr>
        <w:pStyle w:val="Commentsfordeletion"/>
      </w:pPr>
      <w:r w:rsidRPr="009D30FD">
        <w:t xml:space="preserve">Design of </w:t>
      </w:r>
      <w:r w:rsidR="00C329E3">
        <w:t>n</w:t>
      </w:r>
      <w:r w:rsidRPr="009D30FD">
        <w:t xml:space="preserve">etwork security </w:t>
      </w:r>
      <w:r w:rsidR="00C329E3">
        <w:t xml:space="preserve">components </w:t>
      </w:r>
      <w:r w:rsidRPr="009D30FD">
        <w:t>supporting granular policies and rules. This</w:t>
      </w:r>
      <w:r w:rsidRPr="00F84AC9">
        <w:t xml:space="preserve"> includes, but is not limited to</w:t>
      </w:r>
      <w:r>
        <w:t xml:space="preserve"> as below</w:t>
      </w:r>
      <w:r w:rsidR="00C329E3">
        <w:t>:</w:t>
      </w:r>
    </w:p>
    <w:p w14:paraId="2E3C9B6C" w14:textId="77777777" w:rsidR="008A226E" w:rsidRDefault="008A226E" w:rsidP="008A226E">
      <w:pPr>
        <w:pStyle w:val="Commentsfordeletion"/>
        <w:numPr>
          <w:ilvl w:val="0"/>
          <w:numId w:val="38"/>
        </w:numPr>
        <w:spacing w:before="0" w:after="0"/>
        <w:ind w:left="714" w:hanging="357"/>
      </w:pPr>
      <w:r>
        <w:t>Firewall rules implemented for project implementation.</w:t>
      </w:r>
    </w:p>
    <w:p w14:paraId="662345CA" w14:textId="77777777" w:rsidR="008A226E" w:rsidRDefault="008A226E" w:rsidP="008A226E">
      <w:pPr>
        <w:pStyle w:val="Commentsfordeletion"/>
        <w:numPr>
          <w:ilvl w:val="0"/>
          <w:numId w:val="38"/>
        </w:numPr>
        <w:spacing w:before="0" w:after="0"/>
        <w:ind w:left="714" w:hanging="357"/>
      </w:pPr>
      <w:r>
        <w:t>Proxy and other rules created for project implementation.</w:t>
      </w:r>
    </w:p>
    <w:p w14:paraId="43833816" w14:textId="461E3D1C" w:rsidR="00452449" w:rsidRDefault="008A226E" w:rsidP="008A226E">
      <w:pPr>
        <w:pStyle w:val="Commentsfordeletion"/>
        <w:numPr>
          <w:ilvl w:val="0"/>
          <w:numId w:val="38"/>
        </w:numPr>
        <w:spacing w:before="0" w:after="0"/>
        <w:ind w:left="714" w:hanging="357"/>
      </w:pPr>
      <w:r>
        <w:t>Necessary software’s are installed on servers and computer to protect against threats.</w:t>
      </w:r>
    </w:p>
    <w:p w14:paraId="1C0B7D3C" w14:textId="163E279D" w:rsidR="00452449" w:rsidRPr="00814610" w:rsidRDefault="008A226E" w:rsidP="008A226E">
      <w:pPr>
        <w:pStyle w:val="Heading2"/>
      </w:pPr>
      <w:bookmarkStart w:id="44" w:name="_Toc219797358"/>
      <w:r>
        <w:t>Application Security</w:t>
      </w:r>
      <w:bookmarkEnd w:id="44"/>
    </w:p>
    <w:p w14:paraId="75CBE3AE" w14:textId="7F66CD2A" w:rsidR="00625CCB" w:rsidRDefault="00625CCB" w:rsidP="00625CCB">
      <w:pPr>
        <w:pStyle w:val="Heading3"/>
      </w:pPr>
      <w:r>
        <w:t>Authentication</w:t>
      </w:r>
    </w:p>
    <w:p w14:paraId="364E7E28" w14:textId="77777777" w:rsidR="008A226E" w:rsidRPr="008A226E" w:rsidRDefault="008A226E" w:rsidP="008A226E">
      <w:pPr>
        <w:pStyle w:val="Commentsfordeletion"/>
      </w:pPr>
      <w:r w:rsidRPr="008A226E">
        <w:t>Design of authentication aspects of solution. Single sign on, passwords, MFA, etc for both internal users and external users if any</w:t>
      </w:r>
    </w:p>
    <w:p w14:paraId="29EA79EE" w14:textId="439C88BD" w:rsidR="00625CCB" w:rsidRDefault="00625CCB" w:rsidP="00625CCB">
      <w:pPr>
        <w:pStyle w:val="Heading3"/>
      </w:pPr>
      <w:r>
        <w:t>Authorisation</w:t>
      </w:r>
    </w:p>
    <w:p w14:paraId="254C453D" w14:textId="199D3880" w:rsidR="009A5761" w:rsidRDefault="008A226E" w:rsidP="008A226E">
      <w:pPr>
        <w:pStyle w:val="Commentsfordeletion"/>
      </w:pPr>
      <w:r>
        <w:t>Design of permitting user’s ability to perform designated actions or view designated information.</w:t>
      </w:r>
    </w:p>
    <w:p w14:paraId="7D81443F" w14:textId="57869EFF" w:rsidR="008A226E" w:rsidRPr="008A226E" w:rsidRDefault="001F7C24" w:rsidP="008A226E">
      <w:pPr>
        <w:pStyle w:val="Heading2"/>
      </w:pPr>
      <w:bookmarkStart w:id="45" w:name="_Toc219797359"/>
      <w:r>
        <w:t>Information Security</w:t>
      </w:r>
      <w:bookmarkEnd w:id="45"/>
    </w:p>
    <w:p w14:paraId="4A609D78" w14:textId="77777777" w:rsidR="001F7C24" w:rsidRDefault="001F7C24" w:rsidP="008B7BDC">
      <w:pPr>
        <w:pStyle w:val="Heading3"/>
        <w:rPr>
          <w:lang w:eastAsia="en-US"/>
        </w:rPr>
      </w:pPr>
      <w:r>
        <w:rPr>
          <w:lang w:eastAsia="en-US"/>
        </w:rPr>
        <w:t>Data Security</w:t>
      </w:r>
    </w:p>
    <w:p w14:paraId="632431D3" w14:textId="5AE5ADCD" w:rsidR="008A226E" w:rsidRPr="009D30FD" w:rsidRDefault="00C329E3" w:rsidP="008A226E">
      <w:pPr>
        <w:pStyle w:val="BodyText"/>
        <w:rPr>
          <w:i/>
          <w:color w:val="006DA1" w:themeColor="accent2" w:themeShade="BF"/>
          <w:lang w:eastAsia="en-US"/>
        </w:rPr>
      </w:pPr>
      <w:r>
        <w:rPr>
          <w:i/>
          <w:color w:val="006DA1" w:themeColor="accent2" w:themeShade="BF"/>
          <w:lang w:eastAsia="en-US"/>
        </w:rPr>
        <w:t>Design components that ensure that d</w:t>
      </w:r>
      <w:r w:rsidR="008A226E" w:rsidRPr="009D30FD">
        <w:rPr>
          <w:i/>
          <w:color w:val="006DA1" w:themeColor="accent2" w:themeShade="BF"/>
          <w:lang w:eastAsia="en-US"/>
        </w:rPr>
        <w:t xml:space="preserve">ata is protected from unauthorized use and disclosure. </w:t>
      </w:r>
      <w:r>
        <w:rPr>
          <w:i/>
          <w:color w:val="006DA1" w:themeColor="accent2" w:themeShade="BF"/>
          <w:lang w:eastAsia="en-US"/>
        </w:rPr>
        <w:t>T</w:t>
      </w:r>
      <w:r w:rsidR="008A226E" w:rsidRPr="009D30FD">
        <w:rPr>
          <w:i/>
          <w:color w:val="006DA1" w:themeColor="accent2" w:themeShade="BF"/>
          <w:lang w:eastAsia="en-US"/>
        </w:rPr>
        <w:t>his includes but is not limited to protection of sensitive</w:t>
      </w:r>
      <w:r>
        <w:rPr>
          <w:i/>
          <w:color w:val="006DA1" w:themeColor="accent2" w:themeShade="BF"/>
          <w:lang w:eastAsia="en-US"/>
        </w:rPr>
        <w:t xml:space="preserve"> </w:t>
      </w:r>
      <w:r w:rsidR="008A226E" w:rsidRPr="009D30FD">
        <w:rPr>
          <w:i/>
          <w:color w:val="006DA1" w:themeColor="accent2" w:themeShade="BF"/>
          <w:lang w:eastAsia="en-US"/>
        </w:rPr>
        <w:t>and proprietary information using various “Data-a-rest”, “Data-in-transit”, “Security privileges”, “Attribute based access control” techniques.</w:t>
      </w:r>
    </w:p>
    <w:p w14:paraId="68FA83ED" w14:textId="77777777" w:rsidR="008A226E" w:rsidRPr="008A226E" w:rsidRDefault="008A226E" w:rsidP="008B7BDC">
      <w:pPr>
        <w:pStyle w:val="Heading3"/>
      </w:pPr>
      <w:r w:rsidRPr="008A226E">
        <w:t>Credential stores and certificate management</w:t>
      </w:r>
    </w:p>
    <w:p w14:paraId="647BCB08" w14:textId="052BF4AC" w:rsidR="00625CCB" w:rsidRPr="008A226E" w:rsidRDefault="008A226E" w:rsidP="008A226E">
      <w:pPr>
        <w:pStyle w:val="BodyText"/>
        <w:rPr>
          <w:i/>
          <w:color w:val="006DA1" w:themeColor="accent2" w:themeShade="BF"/>
          <w:lang w:eastAsia="en-US"/>
        </w:rPr>
      </w:pPr>
      <w:r w:rsidRPr="009D30FD">
        <w:rPr>
          <w:i/>
          <w:color w:val="006DA1" w:themeColor="accent2" w:themeShade="BF"/>
          <w:lang w:eastAsia="en-US"/>
        </w:rPr>
        <w:t>Covers the certificate details along with usage highlighted in the context of solution in scope including any particular MW Security guidelines for certificates procurement and management.</w:t>
      </w:r>
    </w:p>
    <w:p w14:paraId="50DA0E78" w14:textId="77777777" w:rsidR="008A226E" w:rsidRDefault="008A226E" w:rsidP="008B7BDC">
      <w:pPr>
        <w:pStyle w:val="Heading3"/>
      </w:pPr>
      <w:r>
        <w:t>Integration Security</w:t>
      </w:r>
    </w:p>
    <w:p w14:paraId="5869F240" w14:textId="38498191" w:rsidR="008A226E" w:rsidRPr="009D30FD" w:rsidRDefault="008A226E" w:rsidP="008A226E">
      <w:pPr>
        <w:rPr>
          <w:i/>
          <w:color w:val="006DA1" w:themeColor="accent2" w:themeShade="BF"/>
          <w:lang w:eastAsia="en-US"/>
        </w:rPr>
      </w:pPr>
      <w:r>
        <w:rPr>
          <w:i/>
          <w:color w:val="006DA1" w:themeColor="accent2" w:themeShade="BF"/>
          <w:lang w:eastAsia="en-US"/>
        </w:rPr>
        <w:t>Details on c</w:t>
      </w:r>
      <w:r w:rsidRPr="009D30FD">
        <w:rPr>
          <w:i/>
          <w:color w:val="006DA1" w:themeColor="accent2" w:themeShade="BF"/>
          <w:lang w:eastAsia="en-US"/>
        </w:rPr>
        <w:t xml:space="preserve">ategorisation of integration </w:t>
      </w:r>
      <w:r>
        <w:rPr>
          <w:i/>
          <w:color w:val="006DA1" w:themeColor="accent2" w:themeShade="BF"/>
          <w:lang w:eastAsia="en-US"/>
        </w:rPr>
        <w:t>patterns in scope</w:t>
      </w:r>
      <w:r w:rsidRPr="009D30FD">
        <w:rPr>
          <w:i/>
          <w:color w:val="006DA1" w:themeColor="accent2" w:themeShade="BF"/>
          <w:lang w:eastAsia="en-US"/>
        </w:rPr>
        <w:t xml:space="preserve"> in terms of transport</w:t>
      </w:r>
      <w:r w:rsidR="0080355E">
        <w:rPr>
          <w:i/>
          <w:color w:val="006DA1" w:themeColor="accent2" w:themeShade="BF"/>
          <w:lang w:eastAsia="en-US"/>
        </w:rPr>
        <w:t xml:space="preserve"> layer security,</w:t>
      </w:r>
      <w:r w:rsidRPr="009D30FD">
        <w:rPr>
          <w:i/>
          <w:color w:val="006DA1" w:themeColor="accent2" w:themeShade="BF"/>
          <w:lang w:eastAsia="en-US"/>
        </w:rPr>
        <w:t xml:space="preserve"> application session authentication and authorisation.</w:t>
      </w:r>
    </w:p>
    <w:p w14:paraId="737F6739" w14:textId="76FC6752" w:rsidR="008A226E" w:rsidRDefault="008A226E" w:rsidP="008A226E">
      <w:pPr>
        <w:pStyle w:val="bulletL1"/>
        <w:rPr>
          <w:rFonts w:asciiTheme="minorHAnsi" w:eastAsia="Times New Roman" w:hAnsiTheme="minorHAnsi" w:cs="Times New Roman"/>
          <w:i/>
          <w:color w:val="006DA1" w:themeColor="accent2" w:themeShade="BF"/>
          <w:lang w:val="en-AU" w:eastAsia="en-US"/>
        </w:rPr>
      </w:pPr>
      <w:r w:rsidRPr="009D30FD">
        <w:rPr>
          <w:rFonts w:asciiTheme="minorHAnsi" w:eastAsia="Times New Roman" w:hAnsiTheme="minorHAnsi" w:cs="Times New Roman"/>
          <w:i/>
          <w:color w:val="006DA1" w:themeColor="accent2" w:themeShade="BF"/>
          <w:lang w:val="en-AU" w:eastAsia="en-US"/>
        </w:rPr>
        <w:t>Transport</w:t>
      </w:r>
      <w:r w:rsidR="0080355E">
        <w:rPr>
          <w:rFonts w:asciiTheme="minorHAnsi" w:eastAsia="Times New Roman" w:hAnsiTheme="minorHAnsi" w:cs="Times New Roman"/>
          <w:i/>
          <w:color w:val="006DA1" w:themeColor="accent2" w:themeShade="BF"/>
          <w:lang w:val="en-AU" w:eastAsia="en-US"/>
        </w:rPr>
        <w:t xml:space="preserve"> layer security</w:t>
      </w:r>
      <w:r w:rsidRPr="009D30FD">
        <w:rPr>
          <w:rFonts w:asciiTheme="minorHAnsi" w:eastAsia="Times New Roman" w:hAnsiTheme="minorHAnsi" w:cs="Times New Roman"/>
          <w:i/>
          <w:color w:val="006DA1" w:themeColor="accent2" w:themeShade="BF"/>
          <w:lang w:val="en-AU" w:eastAsia="en-US"/>
        </w:rPr>
        <w:t xml:space="preserve">: Defines the host to host (or server to server) level </w:t>
      </w:r>
      <w:r w:rsidR="0080355E">
        <w:rPr>
          <w:rFonts w:asciiTheme="minorHAnsi" w:eastAsia="Times New Roman" w:hAnsiTheme="minorHAnsi" w:cs="Times New Roman"/>
          <w:i/>
          <w:color w:val="006DA1" w:themeColor="accent2" w:themeShade="BF"/>
          <w:lang w:val="en-AU" w:eastAsia="en-US"/>
        </w:rPr>
        <w:t>security</w:t>
      </w:r>
      <w:r w:rsidRPr="009D30FD">
        <w:rPr>
          <w:rFonts w:asciiTheme="minorHAnsi" w:eastAsia="Times New Roman" w:hAnsiTheme="minorHAnsi" w:cs="Times New Roman"/>
          <w:i/>
          <w:color w:val="006DA1" w:themeColor="accent2" w:themeShade="BF"/>
          <w:lang w:val="en-AU" w:eastAsia="en-US"/>
        </w:rPr>
        <w:t>, i.e. on a transport layer of the OSI reference model.</w:t>
      </w:r>
    </w:p>
    <w:p w14:paraId="16214D1F" w14:textId="21177008" w:rsidR="004249DE" w:rsidRPr="004249DE" w:rsidRDefault="004249DE" w:rsidP="004249DE">
      <w:pPr>
        <w:pStyle w:val="bulletL1"/>
        <w:rPr>
          <w:rFonts w:asciiTheme="minorHAnsi" w:eastAsia="Times New Roman" w:hAnsiTheme="minorHAnsi" w:cs="Times New Roman"/>
          <w:i/>
          <w:color w:val="006DA1" w:themeColor="accent2" w:themeShade="BF"/>
          <w:lang w:val="en-AU" w:eastAsia="en-US"/>
        </w:rPr>
      </w:pPr>
      <w:r w:rsidRPr="004249DE">
        <w:rPr>
          <w:rFonts w:asciiTheme="minorHAnsi" w:eastAsia="Times New Roman" w:hAnsiTheme="minorHAnsi" w:cs="Times New Roman"/>
          <w:i/>
          <w:color w:val="006DA1" w:themeColor="accent2" w:themeShade="BF"/>
          <w:lang w:val="en-AU" w:eastAsia="en-US"/>
        </w:rPr>
        <w:t>Session Authentication: Defines the end-to-end (user/application) level authentication, usually part of the particular application or user session or API invocation or an API Service. Details on which authentication mechanism (Basic, 2FA, OAuth etc for APIs/Web Services, Authentication for SFTP etc) to be uses and for what reasons.</w:t>
      </w:r>
    </w:p>
    <w:p w14:paraId="711F171F" w14:textId="1BCEDB52" w:rsidR="008A226E" w:rsidRPr="00AF3445" w:rsidRDefault="008A226E" w:rsidP="008B7BDC">
      <w:pPr>
        <w:pStyle w:val="bulletL1"/>
      </w:pPr>
      <w:r w:rsidRPr="009D30FD">
        <w:rPr>
          <w:rFonts w:asciiTheme="minorHAnsi" w:eastAsia="Times New Roman" w:hAnsiTheme="minorHAnsi" w:cs="Times New Roman"/>
          <w:i/>
          <w:color w:val="006DA1" w:themeColor="accent2" w:themeShade="BF"/>
          <w:lang w:val="en-AU" w:eastAsia="en-US"/>
        </w:rPr>
        <w:t>Key store (credential storage): Defines the location where the public/private keys are stored.</w:t>
      </w:r>
    </w:p>
    <w:p w14:paraId="53EB60C7" w14:textId="77777777" w:rsidR="008A226E" w:rsidRPr="00814610" w:rsidRDefault="008A226E" w:rsidP="008A226E">
      <w:pPr>
        <w:pStyle w:val="Heading2"/>
      </w:pPr>
      <w:bookmarkStart w:id="46" w:name="_Toc26264148"/>
      <w:bookmarkStart w:id="47" w:name="_Toc26264370"/>
      <w:bookmarkStart w:id="48" w:name="_Toc26264149"/>
      <w:bookmarkStart w:id="49" w:name="_Toc26264371"/>
      <w:bookmarkStart w:id="50" w:name="_Toc26259773"/>
      <w:bookmarkStart w:id="51" w:name="_Toc26264150"/>
      <w:bookmarkStart w:id="52" w:name="_Toc26264372"/>
      <w:bookmarkStart w:id="53" w:name="_Toc26259774"/>
      <w:bookmarkStart w:id="54" w:name="_Toc26264151"/>
      <w:bookmarkStart w:id="55" w:name="_Toc26264373"/>
      <w:bookmarkStart w:id="56" w:name="_Toc219797360"/>
      <w:bookmarkEnd w:id="46"/>
      <w:bookmarkEnd w:id="47"/>
      <w:bookmarkEnd w:id="48"/>
      <w:bookmarkEnd w:id="49"/>
      <w:bookmarkEnd w:id="50"/>
      <w:bookmarkEnd w:id="51"/>
      <w:bookmarkEnd w:id="52"/>
      <w:bookmarkEnd w:id="53"/>
      <w:bookmarkEnd w:id="54"/>
      <w:bookmarkEnd w:id="55"/>
      <w:r>
        <w:t>Security Requirements/Gaps</w:t>
      </w:r>
      <w:bookmarkEnd w:id="56"/>
    </w:p>
    <w:p w14:paraId="02796808" w14:textId="1005765E" w:rsidR="00781D3E" w:rsidRDefault="008A226E" w:rsidP="008B7BDC">
      <w:pPr>
        <w:pStyle w:val="Commentsfordeletion"/>
        <w:rPr>
          <w:rFonts w:asciiTheme="majorHAnsi" w:eastAsiaTheme="minorEastAsia" w:hAnsiTheme="majorHAnsi" w:cstheme="majorBidi"/>
          <w:color w:val="00428B"/>
          <w:sz w:val="32"/>
          <w:szCs w:val="32"/>
        </w:rPr>
      </w:pPr>
      <w:r>
        <w:t xml:space="preserve">Callouts for any specific security requirements in the solution context and any gaps that some of these requirements may not be met for the specified reasons. </w:t>
      </w:r>
    </w:p>
    <w:p w14:paraId="06989AAE" w14:textId="360A5E21" w:rsidR="003A50A8" w:rsidRPr="00814610" w:rsidRDefault="003A50A8" w:rsidP="00814610">
      <w:pPr>
        <w:pStyle w:val="Heading1"/>
      </w:pPr>
      <w:bookmarkStart w:id="57" w:name="_Toc219797361"/>
      <w:r>
        <w:lastRenderedPageBreak/>
        <w:t>Appendix</w:t>
      </w:r>
      <w:bookmarkEnd w:id="42"/>
      <w:bookmarkEnd w:id="57"/>
    </w:p>
    <w:p w14:paraId="2772B94A" w14:textId="77777777" w:rsidR="003A50A8" w:rsidRPr="003A50A8" w:rsidRDefault="003A50A8" w:rsidP="003A50A8"/>
    <w:p w14:paraId="773B1F91" w14:textId="77777777" w:rsidR="00A87BF2" w:rsidRDefault="003A50A8" w:rsidP="008A226E">
      <w:pPr>
        <w:pStyle w:val="Heading2"/>
        <w:numPr>
          <w:ilvl w:val="0"/>
          <w:numId w:val="0"/>
        </w:numPr>
      </w:pPr>
      <w:bookmarkStart w:id="58" w:name="_Toc533063375"/>
      <w:bookmarkStart w:id="59" w:name="_Toc26259777"/>
      <w:bookmarkStart w:id="60" w:name="_Toc219797362"/>
      <w:r>
        <w:t>Glossary</w:t>
      </w:r>
      <w:bookmarkEnd w:id="58"/>
      <w:bookmarkEnd w:id="59"/>
      <w:bookmarkEnd w:id="60"/>
    </w:p>
    <w:tbl>
      <w:tblPr>
        <w:tblStyle w:val="GridTable4-Accent3"/>
        <w:tblW w:w="5000" w:type="pct"/>
        <w:tblLayout w:type="fixed"/>
        <w:tblLook w:val="0420" w:firstRow="1" w:lastRow="0" w:firstColumn="0" w:lastColumn="0" w:noHBand="0" w:noVBand="1"/>
      </w:tblPr>
      <w:tblGrid>
        <w:gridCol w:w="1271"/>
        <w:gridCol w:w="8357"/>
      </w:tblGrid>
      <w:tr w:rsidR="00A87BF2" w14:paraId="523A629A" w14:textId="77777777" w:rsidTr="16EBA13A">
        <w:trPr>
          <w:cnfStyle w:val="100000000000" w:firstRow="1" w:lastRow="0" w:firstColumn="0" w:lastColumn="0" w:oddVBand="0" w:evenVBand="0" w:oddHBand="0" w:evenHBand="0" w:firstRowFirstColumn="0" w:firstRowLastColumn="0" w:lastRowFirstColumn="0" w:lastRowLastColumn="0"/>
        </w:trPr>
        <w:tc>
          <w:tcPr>
            <w:tcW w:w="660" w:type="pct"/>
          </w:tcPr>
          <w:p w14:paraId="3236EA83" w14:textId="77777777" w:rsidR="00A87BF2" w:rsidRDefault="00A87BF2" w:rsidP="00A87BF2">
            <w:pPr>
              <w:pStyle w:val="TableHeading"/>
              <w:rPr>
                <w:lang w:eastAsia="fr-CA"/>
              </w:rPr>
            </w:pPr>
            <w:r>
              <w:rPr>
                <w:lang w:eastAsia="fr-CA"/>
              </w:rPr>
              <w:t>Acronym</w:t>
            </w:r>
          </w:p>
        </w:tc>
        <w:tc>
          <w:tcPr>
            <w:tcW w:w="4340" w:type="pct"/>
          </w:tcPr>
          <w:p w14:paraId="7FCF63F3" w14:textId="77777777" w:rsidR="00A87BF2" w:rsidRDefault="00A87BF2" w:rsidP="00A87BF2">
            <w:pPr>
              <w:pStyle w:val="TableHeading"/>
              <w:rPr>
                <w:lang w:eastAsia="fr-CA"/>
              </w:rPr>
            </w:pPr>
            <w:r>
              <w:rPr>
                <w:lang w:eastAsia="fr-CA"/>
              </w:rPr>
              <w:t>Definition</w:t>
            </w:r>
          </w:p>
        </w:tc>
      </w:tr>
      <w:tr w:rsidR="00A87BF2" w14:paraId="37DFC1D3" w14:textId="77777777" w:rsidTr="16EBA13A">
        <w:trPr>
          <w:cnfStyle w:val="000000100000" w:firstRow="0" w:lastRow="0" w:firstColumn="0" w:lastColumn="0" w:oddVBand="0" w:evenVBand="0" w:oddHBand="1" w:evenHBand="0" w:firstRowFirstColumn="0" w:firstRowLastColumn="0" w:lastRowFirstColumn="0" w:lastRowLastColumn="0"/>
        </w:trPr>
        <w:tc>
          <w:tcPr>
            <w:tcW w:w="660" w:type="pct"/>
          </w:tcPr>
          <w:p w14:paraId="24E59B91" w14:textId="77777777" w:rsidR="00A87BF2" w:rsidRPr="00A87BF2" w:rsidRDefault="00A87BF2" w:rsidP="00A87BF2">
            <w:pPr>
              <w:pStyle w:val="TableHeading"/>
              <w:rPr>
                <w:b w:val="0"/>
                <w:color w:val="auto"/>
                <w:lang w:eastAsia="fr-CA"/>
              </w:rPr>
            </w:pPr>
            <w:r w:rsidRPr="00A87BF2">
              <w:rPr>
                <w:b w:val="0"/>
                <w:color w:val="231F20" w:themeColor="text1"/>
                <w:lang w:eastAsia="fr-CA"/>
              </w:rPr>
              <w:t>BPMN</w:t>
            </w:r>
          </w:p>
        </w:tc>
        <w:tc>
          <w:tcPr>
            <w:tcW w:w="4340" w:type="pct"/>
          </w:tcPr>
          <w:p w14:paraId="178DD98D" w14:textId="77777777" w:rsidR="00A87BF2" w:rsidRPr="00A87BF2" w:rsidRDefault="00A87BF2" w:rsidP="00A87BF2">
            <w:pPr>
              <w:pStyle w:val="TableHeading"/>
              <w:rPr>
                <w:b w:val="0"/>
                <w:color w:val="231F20" w:themeColor="text1"/>
                <w:lang w:eastAsia="fr-CA"/>
              </w:rPr>
            </w:pPr>
            <w:r w:rsidRPr="00A87BF2">
              <w:rPr>
                <w:b w:val="0"/>
                <w:color w:val="231F20" w:themeColor="text1"/>
                <w:lang w:eastAsia="fr-CA"/>
              </w:rPr>
              <w:t>Business Process Modelling Notation</w:t>
            </w:r>
          </w:p>
        </w:tc>
      </w:tr>
      <w:tr w:rsidR="00A87BF2" w14:paraId="12A54564" w14:textId="77777777" w:rsidTr="16EBA13A">
        <w:tc>
          <w:tcPr>
            <w:tcW w:w="660" w:type="pct"/>
          </w:tcPr>
          <w:p w14:paraId="1E1BA00F" w14:textId="77777777" w:rsidR="00A87BF2" w:rsidRDefault="00A87BF2" w:rsidP="00A87BF2">
            <w:pPr>
              <w:pStyle w:val="TableText"/>
              <w:rPr>
                <w:lang w:eastAsia="fr-CA"/>
              </w:rPr>
            </w:pPr>
            <w:r>
              <w:rPr>
                <w:lang w:eastAsia="fr-CA"/>
              </w:rPr>
              <w:t>IT</w:t>
            </w:r>
          </w:p>
        </w:tc>
        <w:tc>
          <w:tcPr>
            <w:tcW w:w="4340" w:type="pct"/>
          </w:tcPr>
          <w:p w14:paraId="24D82236" w14:textId="77777777" w:rsidR="00A87BF2" w:rsidRDefault="00A87BF2" w:rsidP="00A87BF2">
            <w:pPr>
              <w:pStyle w:val="TableText"/>
              <w:rPr>
                <w:lang w:eastAsia="fr-CA"/>
              </w:rPr>
            </w:pPr>
            <w:r>
              <w:rPr>
                <w:lang w:eastAsia="fr-CA"/>
              </w:rPr>
              <w:t>Information Technology</w:t>
            </w:r>
          </w:p>
        </w:tc>
      </w:tr>
      <w:tr w:rsidR="00A87BF2" w14:paraId="78A4BC75" w14:textId="77777777" w:rsidTr="16EBA13A">
        <w:trPr>
          <w:cnfStyle w:val="000000100000" w:firstRow="0" w:lastRow="0" w:firstColumn="0" w:lastColumn="0" w:oddVBand="0" w:evenVBand="0" w:oddHBand="1" w:evenHBand="0" w:firstRowFirstColumn="0" w:firstRowLastColumn="0" w:lastRowFirstColumn="0" w:lastRowLastColumn="0"/>
        </w:trPr>
        <w:tc>
          <w:tcPr>
            <w:tcW w:w="660" w:type="pct"/>
          </w:tcPr>
          <w:p w14:paraId="6963C3A6" w14:textId="77777777" w:rsidR="00A87BF2" w:rsidRDefault="00A87BF2" w:rsidP="00A87BF2">
            <w:pPr>
              <w:pStyle w:val="TableText"/>
              <w:rPr>
                <w:lang w:eastAsia="fr-CA"/>
              </w:rPr>
            </w:pPr>
            <w:r>
              <w:rPr>
                <w:lang w:eastAsia="fr-CA"/>
              </w:rPr>
              <w:t>MWC</w:t>
            </w:r>
          </w:p>
        </w:tc>
        <w:tc>
          <w:tcPr>
            <w:tcW w:w="4340" w:type="pct"/>
          </w:tcPr>
          <w:p w14:paraId="3355AB98" w14:textId="77777777" w:rsidR="00A87BF2" w:rsidRDefault="00A87BF2" w:rsidP="00A87BF2">
            <w:pPr>
              <w:pStyle w:val="TableText"/>
              <w:rPr>
                <w:lang w:eastAsia="fr-CA"/>
              </w:rPr>
            </w:pPr>
            <w:r>
              <w:rPr>
                <w:lang w:eastAsia="fr-CA"/>
              </w:rPr>
              <w:t>Melbourne Water Corporation</w:t>
            </w:r>
          </w:p>
        </w:tc>
      </w:tr>
      <w:tr w:rsidR="00A87BF2" w14:paraId="498469E7" w14:textId="77777777" w:rsidTr="16EBA13A">
        <w:tc>
          <w:tcPr>
            <w:tcW w:w="660" w:type="pct"/>
          </w:tcPr>
          <w:p w14:paraId="62DED754" w14:textId="03B6CA2E" w:rsidR="00A87BF2" w:rsidRDefault="00A87BF2" w:rsidP="00A87BF2">
            <w:pPr>
              <w:pStyle w:val="TableText"/>
              <w:rPr>
                <w:lang w:eastAsia="fr-CA"/>
              </w:rPr>
            </w:pPr>
            <w:r w:rsidRPr="16EBA13A">
              <w:rPr>
                <w:lang w:eastAsia="fr-CA"/>
              </w:rPr>
              <w:t>UML</w:t>
            </w:r>
          </w:p>
        </w:tc>
        <w:tc>
          <w:tcPr>
            <w:tcW w:w="4340" w:type="pct"/>
          </w:tcPr>
          <w:p w14:paraId="19F7910D" w14:textId="77777777" w:rsidR="00A87BF2" w:rsidRDefault="00A87BF2" w:rsidP="00A87BF2">
            <w:pPr>
              <w:pStyle w:val="TableText"/>
              <w:rPr>
                <w:lang w:eastAsia="fr-CA"/>
              </w:rPr>
            </w:pPr>
            <w:r>
              <w:rPr>
                <w:lang w:eastAsia="fr-CA"/>
              </w:rPr>
              <w:t>Unified Modelling Language</w:t>
            </w:r>
          </w:p>
        </w:tc>
      </w:tr>
      <w:tr w:rsidR="00A87BF2" w14:paraId="051EA10A" w14:textId="77777777" w:rsidTr="16EBA13A">
        <w:trPr>
          <w:cnfStyle w:val="000000100000" w:firstRow="0" w:lastRow="0" w:firstColumn="0" w:lastColumn="0" w:oddVBand="0" w:evenVBand="0" w:oddHBand="1" w:evenHBand="0" w:firstRowFirstColumn="0" w:firstRowLastColumn="0" w:lastRowFirstColumn="0" w:lastRowLastColumn="0"/>
        </w:trPr>
        <w:tc>
          <w:tcPr>
            <w:tcW w:w="660" w:type="pct"/>
          </w:tcPr>
          <w:p w14:paraId="77DF9603" w14:textId="77777777" w:rsidR="00A87BF2" w:rsidRDefault="00A87BF2" w:rsidP="00A87BF2">
            <w:pPr>
              <w:pStyle w:val="TableText"/>
              <w:rPr>
                <w:lang w:eastAsia="fr-CA"/>
              </w:rPr>
            </w:pPr>
          </w:p>
        </w:tc>
        <w:tc>
          <w:tcPr>
            <w:tcW w:w="4340" w:type="pct"/>
          </w:tcPr>
          <w:p w14:paraId="578ADBC9" w14:textId="77777777" w:rsidR="00A87BF2" w:rsidRDefault="00A87BF2" w:rsidP="00A87BF2">
            <w:pPr>
              <w:pStyle w:val="TableText"/>
              <w:rPr>
                <w:lang w:eastAsia="fr-CA"/>
              </w:rPr>
            </w:pPr>
          </w:p>
        </w:tc>
      </w:tr>
    </w:tbl>
    <w:p w14:paraId="4AA99FDF" w14:textId="77777777" w:rsidR="003A50A8" w:rsidRPr="00814610" w:rsidRDefault="003A50A8" w:rsidP="008A226E">
      <w:pPr>
        <w:pStyle w:val="Heading2"/>
        <w:numPr>
          <w:ilvl w:val="0"/>
          <w:numId w:val="0"/>
        </w:numPr>
      </w:pPr>
      <w:bookmarkStart w:id="61" w:name="_References"/>
      <w:bookmarkStart w:id="62" w:name="_Ref223430432"/>
      <w:bookmarkStart w:id="63" w:name="_Ref223430437"/>
      <w:bookmarkStart w:id="64" w:name="_Toc533063377"/>
      <w:bookmarkStart w:id="65" w:name="_Toc26259778"/>
      <w:bookmarkStart w:id="66" w:name="_Toc26264155"/>
      <w:bookmarkStart w:id="67" w:name="_Toc219797363"/>
      <w:bookmarkEnd w:id="61"/>
      <w:r>
        <w:t>References</w:t>
      </w:r>
      <w:bookmarkEnd w:id="62"/>
      <w:bookmarkEnd w:id="63"/>
      <w:bookmarkEnd w:id="64"/>
      <w:bookmarkEnd w:id="65"/>
      <w:bookmarkEnd w:id="66"/>
      <w:bookmarkEnd w:id="67"/>
    </w:p>
    <w:tbl>
      <w:tblPr>
        <w:tblStyle w:val="GridTable4-Accent3"/>
        <w:tblW w:w="5000" w:type="pct"/>
        <w:tblLayout w:type="fixed"/>
        <w:tblLook w:val="0420" w:firstRow="1" w:lastRow="0" w:firstColumn="0" w:lastColumn="0" w:noHBand="0" w:noVBand="1"/>
      </w:tblPr>
      <w:tblGrid>
        <w:gridCol w:w="844"/>
        <w:gridCol w:w="2411"/>
        <w:gridCol w:w="1985"/>
        <w:gridCol w:w="1702"/>
        <w:gridCol w:w="2686"/>
      </w:tblGrid>
      <w:tr w:rsidR="00A87BF2" w14:paraId="352BB823" w14:textId="77777777" w:rsidTr="007E080A">
        <w:trPr>
          <w:cnfStyle w:val="100000000000" w:firstRow="1" w:lastRow="0" w:firstColumn="0" w:lastColumn="0" w:oddVBand="0" w:evenVBand="0" w:oddHBand="0" w:evenHBand="0" w:firstRowFirstColumn="0" w:firstRowLastColumn="0" w:lastRowFirstColumn="0" w:lastRowLastColumn="0"/>
        </w:trPr>
        <w:tc>
          <w:tcPr>
            <w:tcW w:w="438" w:type="pct"/>
          </w:tcPr>
          <w:p w14:paraId="68670707" w14:textId="77777777" w:rsidR="00A87BF2" w:rsidRDefault="00A87BF2" w:rsidP="00A87BF2">
            <w:pPr>
              <w:pStyle w:val="TableHeading"/>
              <w:rPr>
                <w:lang w:eastAsia="fr-CA"/>
              </w:rPr>
            </w:pPr>
            <w:r>
              <w:rPr>
                <w:lang w:eastAsia="fr-CA"/>
              </w:rPr>
              <w:t>No.</w:t>
            </w:r>
          </w:p>
        </w:tc>
        <w:tc>
          <w:tcPr>
            <w:tcW w:w="1252" w:type="pct"/>
          </w:tcPr>
          <w:p w14:paraId="5385804B" w14:textId="77777777" w:rsidR="00A87BF2" w:rsidRDefault="00A87BF2" w:rsidP="00A87BF2">
            <w:pPr>
              <w:pStyle w:val="TableHeading"/>
              <w:rPr>
                <w:lang w:eastAsia="fr-CA"/>
              </w:rPr>
            </w:pPr>
            <w:r>
              <w:rPr>
                <w:lang w:eastAsia="fr-CA"/>
              </w:rPr>
              <w:t>Document</w:t>
            </w:r>
          </w:p>
        </w:tc>
        <w:tc>
          <w:tcPr>
            <w:tcW w:w="1031" w:type="pct"/>
          </w:tcPr>
          <w:p w14:paraId="4397948A" w14:textId="77777777" w:rsidR="00A87BF2" w:rsidRDefault="00A87BF2" w:rsidP="00A87BF2">
            <w:pPr>
              <w:pStyle w:val="TableHeading"/>
              <w:rPr>
                <w:lang w:eastAsia="fr-CA"/>
              </w:rPr>
            </w:pPr>
            <w:r>
              <w:rPr>
                <w:lang w:eastAsia="fr-CA"/>
              </w:rPr>
              <w:t>Author</w:t>
            </w:r>
          </w:p>
        </w:tc>
        <w:tc>
          <w:tcPr>
            <w:tcW w:w="884" w:type="pct"/>
          </w:tcPr>
          <w:p w14:paraId="292A3D10" w14:textId="77777777" w:rsidR="00A87BF2" w:rsidRDefault="00A87BF2" w:rsidP="00A87BF2">
            <w:pPr>
              <w:pStyle w:val="TableHeading"/>
              <w:rPr>
                <w:lang w:eastAsia="fr-CA"/>
              </w:rPr>
            </w:pPr>
            <w:r>
              <w:rPr>
                <w:lang w:eastAsia="fr-CA"/>
              </w:rPr>
              <w:t>Date</w:t>
            </w:r>
          </w:p>
        </w:tc>
        <w:tc>
          <w:tcPr>
            <w:tcW w:w="1395" w:type="pct"/>
          </w:tcPr>
          <w:p w14:paraId="54755ADD" w14:textId="77777777" w:rsidR="00A87BF2" w:rsidRDefault="00A87BF2" w:rsidP="00A87BF2">
            <w:pPr>
              <w:pStyle w:val="TableHeading"/>
              <w:rPr>
                <w:lang w:eastAsia="fr-CA"/>
              </w:rPr>
            </w:pPr>
            <w:r>
              <w:rPr>
                <w:lang w:eastAsia="fr-CA"/>
              </w:rPr>
              <w:t>Location</w:t>
            </w:r>
          </w:p>
        </w:tc>
      </w:tr>
      <w:tr w:rsidR="00A87BF2" w14:paraId="105F6C26" w14:textId="77777777" w:rsidTr="007E080A">
        <w:trPr>
          <w:cnfStyle w:val="000000100000" w:firstRow="0" w:lastRow="0" w:firstColumn="0" w:lastColumn="0" w:oddVBand="0" w:evenVBand="0" w:oddHBand="1" w:evenHBand="0" w:firstRowFirstColumn="0" w:firstRowLastColumn="0" w:lastRowFirstColumn="0" w:lastRowLastColumn="0"/>
        </w:trPr>
        <w:tc>
          <w:tcPr>
            <w:tcW w:w="438" w:type="pct"/>
          </w:tcPr>
          <w:p w14:paraId="6943E71C" w14:textId="77777777" w:rsidR="00A87BF2" w:rsidRDefault="00E35801" w:rsidP="00A87BF2">
            <w:pPr>
              <w:pStyle w:val="TableText"/>
              <w:rPr>
                <w:lang w:eastAsia="fr-CA"/>
              </w:rPr>
            </w:pPr>
            <w:r>
              <w:rPr>
                <w:lang w:eastAsia="fr-CA"/>
              </w:rPr>
              <w:t>1</w:t>
            </w:r>
          </w:p>
        </w:tc>
        <w:tc>
          <w:tcPr>
            <w:tcW w:w="1252" w:type="pct"/>
          </w:tcPr>
          <w:p w14:paraId="6D06198D" w14:textId="61732A93" w:rsidR="00A87BF2" w:rsidRDefault="00497212" w:rsidP="00A87BF2">
            <w:pPr>
              <w:pStyle w:val="TableText"/>
              <w:rPr>
                <w:lang w:eastAsia="fr-CA"/>
              </w:rPr>
            </w:pPr>
            <w:r>
              <w:rPr>
                <w:lang w:eastAsia="fr-CA"/>
              </w:rPr>
              <w:t>Functional and Non Functional Requirements</w:t>
            </w:r>
          </w:p>
        </w:tc>
        <w:tc>
          <w:tcPr>
            <w:tcW w:w="1031" w:type="pct"/>
          </w:tcPr>
          <w:p w14:paraId="1E0F2425" w14:textId="0F6C4A2A" w:rsidR="00A87BF2" w:rsidRDefault="00373F00" w:rsidP="00A87BF2">
            <w:pPr>
              <w:pStyle w:val="TableText"/>
              <w:rPr>
                <w:lang w:eastAsia="fr-CA"/>
              </w:rPr>
            </w:pPr>
            <w:r>
              <w:rPr>
                <w:lang w:eastAsia="fr-CA"/>
              </w:rPr>
              <w:t>Shashidhar Reddy</w:t>
            </w:r>
          </w:p>
        </w:tc>
        <w:tc>
          <w:tcPr>
            <w:tcW w:w="884" w:type="pct"/>
          </w:tcPr>
          <w:p w14:paraId="45EA64E6" w14:textId="49F6324A" w:rsidR="00A87BF2" w:rsidRDefault="00FF4643" w:rsidP="00A87BF2">
            <w:pPr>
              <w:pStyle w:val="TableText"/>
              <w:rPr>
                <w:lang w:eastAsia="fr-CA"/>
              </w:rPr>
            </w:pPr>
            <w:r>
              <w:rPr>
                <w:lang w:eastAsia="fr-CA"/>
              </w:rPr>
              <w:t>11/03/2026</w:t>
            </w:r>
          </w:p>
        </w:tc>
        <w:tc>
          <w:tcPr>
            <w:tcW w:w="1395" w:type="pct"/>
          </w:tcPr>
          <w:p w14:paraId="694EBAFD" w14:textId="77777777" w:rsidR="00373F00" w:rsidRPr="00373F00" w:rsidRDefault="00373F00" w:rsidP="00373F00">
            <w:pPr>
              <w:pStyle w:val="TableText"/>
              <w:rPr>
                <w:lang w:eastAsia="fr-CA"/>
              </w:rPr>
            </w:pPr>
            <w:hyperlink r:id="rId37" w:history="1">
              <w:r w:rsidRPr="00373F00">
                <w:rPr>
                  <w:rStyle w:val="Hyperlink"/>
                  <w:lang w:eastAsia="fr-CA"/>
                </w:rPr>
                <w:t>Bird Watching Functional and NFR v1.xlsx</w:t>
              </w:r>
            </w:hyperlink>
          </w:p>
          <w:p w14:paraId="4C2DB401" w14:textId="77777777" w:rsidR="00A87BF2" w:rsidRDefault="00A87BF2" w:rsidP="00A87BF2">
            <w:pPr>
              <w:pStyle w:val="TableText"/>
              <w:rPr>
                <w:lang w:eastAsia="fr-CA"/>
              </w:rPr>
            </w:pPr>
          </w:p>
        </w:tc>
      </w:tr>
      <w:tr w:rsidR="00A87BF2" w14:paraId="3C29A1B2" w14:textId="77777777" w:rsidTr="007E080A">
        <w:tc>
          <w:tcPr>
            <w:tcW w:w="438" w:type="pct"/>
          </w:tcPr>
          <w:p w14:paraId="37C4A2DB" w14:textId="77777777" w:rsidR="00A87BF2" w:rsidRDefault="00E35801" w:rsidP="00A87BF2">
            <w:pPr>
              <w:pStyle w:val="TableText"/>
              <w:rPr>
                <w:lang w:eastAsia="fr-CA"/>
              </w:rPr>
            </w:pPr>
            <w:r>
              <w:rPr>
                <w:lang w:eastAsia="fr-CA"/>
              </w:rPr>
              <w:t>2</w:t>
            </w:r>
          </w:p>
        </w:tc>
        <w:tc>
          <w:tcPr>
            <w:tcW w:w="1252" w:type="pct"/>
          </w:tcPr>
          <w:p w14:paraId="0DA8761E" w14:textId="77777777" w:rsidR="00A87BF2" w:rsidRDefault="00A87BF2" w:rsidP="00A87BF2">
            <w:pPr>
              <w:pStyle w:val="TableText"/>
              <w:rPr>
                <w:lang w:eastAsia="fr-CA"/>
              </w:rPr>
            </w:pPr>
          </w:p>
        </w:tc>
        <w:tc>
          <w:tcPr>
            <w:tcW w:w="1031" w:type="pct"/>
          </w:tcPr>
          <w:p w14:paraId="12C8061D" w14:textId="77777777" w:rsidR="00A87BF2" w:rsidRDefault="00A87BF2" w:rsidP="00A87BF2">
            <w:pPr>
              <w:pStyle w:val="TableText"/>
              <w:rPr>
                <w:lang w:eastAsia="fr-CA"/>
              </w:rPr>
            </w:pPr>
          </w:p>
        </w:tc>
        <w:tc>
          <w:tcPr>
            <w:tcW w:w="884" w:type="pct"/>
          </w:tcPr>
          <w:p w14:paraId="1E9F3644" w14:textId="77777777" w:rsidR="00A87BF2" w:rsidRDefault="00A87BF2" w:rsidP="00A87BF2">
            <w:pPr>
              <w:pStyle w:val="TableText"/>
              <w:rPr>
                <w:lang w:eastAsia="fr-CA"/>
              </w:rPr>
            </w:pPr>
          </w:p>
        </w:tc>
        <w:tc>
          <w:tcPr>
            <w:tcW w:w="1395" w:type="pct"/>
          </w:tcPr>
          <w:p w14:paraId="5CF19D3A" w14:textId="77777777" w:rsidR="00A87BF2" w:rsidRDefault="00A87BF2" w:rsidP="00A87BF2">
            <w:pPr>
              <w:pStyle w:val="TableText"/>
              <w:rPr>
                <w:lang w:eastAsia="fr-CA"/>
              </w:rPr>
            </w:pPr>
          </w:p>
        </w:tc>
      </w:tr>
      <w:tr w:rsidR="00A87BF2" w14:paraId="4F06E66B" w14:textId="77777777" w:rsidTr="007E080A">
        <w:trPr>
          <w:cnfStyle w:val="000000100000" w:firstRow="0" w:lastRow="0" w:firstColumn="0" w:lastColumn="0" w:oddVBand="0" w:evenVBand="0" w:oddHBand="1" w:evenHBand="0" w:firstRowFirstColumn="0" w:firstRowLastColumn="0" w:lastRowFirstColumn="0" w:lastRowLastColumn="0"/>
        </w:trPr>
        <w:tc>
          <w:tcPr>
            <w:tcW w:w="438" w:type="pct"/>
          </w:tcPr>
          <w:p w14:paraId="242D0B86" w14:textId="77777777" w:rsidR="00A87BF2" w:rsidRDefault="00E35801" w:rsidP="00A87BF2">
            <w:pPr>
              <w:pStyle w:val="TableText"/>
              <w:rPr>
                <w:lang w:eastAsia="fr-CA"/>
              </w:rPr>
            </w:pPr>
            <w:r>
              <w:rPr>
                <w:lang w:eastAsia="fr-CA"/>
              </w:rPr>
              <w:t>3</w:t>
            </w:r>
          </w:p>
        </w:tc>
        <w:tc>
          <w:tcPr>
            <w:tcW w:w="1252" w:type="pct"/>
          </w:tcPr>
          <w:p w14:paraId="6F1FCFB2" w14:textId="77777777" w:rsidR="00A87BF2" w:rsidRDefault="00A87BF2" w:rsidP="00A87BF2">
            <w:pPr>
              <w:pStyle w:val="TableText"/>
              <w:rPr>
                <w:lang w:eastAsia="fr-CA"/>
              </w:rPr>
            </w:pPr>
          </w:p>
        </w:tc>
        <w:tc>
          <w:tcPr>
            <w:tcW w:w="1031" w:type="pct"/>
          </w:tcPr>
          <w:p w14:paraId="326FCC76" w14:textId="77777777" w:rsidR="00A87BF2" w:rsidRDefault="00A87BF2" w:rsidP="00A87BF2">
            <w:pPr>
              <w:pStyle w:val="TableText"/>
              <w:rPr>
                <w:lang w:eastAsia="fr-CA"/>
              </w:rPr>
            </w:pPr>
          </w:p>
        </w:tc>
        <w:tc>
          <w:tcPr>
            <w:tcW w:w="884" w:type="pct"/>
          </w:tcPr>
          <w:p w14:paraId="06039AD2" w14:textId="77777777" w:rsidR="00A87BF2" w:rsidRDefault="00A87BF2" w:rsidP="00A87BF2">
            <w:pPr>
              <w:pStyle w:val="TableText"/>
              <w:rPr>
                <w:lang w:eastAsia="fr-CA"/>
              </w:rPr>
            </w:pPr>
          </w:p>
        </w:tc>
        <w:tc>
          <w:tcPr>
            <w:tcW w:w="1395" w:type="pct"/>
          </w:tcPr>
          <w:p w14:paraId="5357167F" w14:textId="77777777" w:rsidR="00A87BF2" w:rsidRDefault="00A87BF2" w:rsidP="00A87BF2">
            <w:pPr>
              <w:pStyle w:val="TableText"/>
              <w:rPr>
                <w:lang w:eastAsia="fr-CA"/>
              </w:rPr>
            </w:pPr>
          </w:p>
        </w:tc>
      </w:tr>
    </w:tbl>
    <w:p w14:paraId="56C2805E" w14:textId="77777777" w:rsidR="00FA45B3" w:rsidRPr="00FA45B3" w:rsidRDefault="00FA45B3" w:rsidP="00FA45B3"/>
    <w:p w14:paraId="3C83D6D6" w14:textId="0D2BE4F5" w:rsidR="5BC21AE0" w:rsidRDefault="5BC21AE0" w:rsidP="4A5A1DD8">
      <w:pPr>
        <w:pStyle w:val="Heading2"/>
      </w:pPr>
      <w:bookmarkStart w:id="68" w:name="_Toc219797364"/>
      <w:r>
        <w:t>RAID: Risks, Assumptions, Issues, Dependencies</w:t>
      </w:r>
      <w:bookmarkEnd w:id="68"/>
    </w:p>
    <w:p w14:paraId="7761A03A" w14:textId="3B9E1301" w:rsidR="5BC21AE0" w:rsidRDefault="5BC21AE0" w:rsidP="4A5A1DD8">
      <w:pPr>
        <w:pStyle w:val="Commentsfordeletion"/>
        <w:numPr>
          <w:ilvl w:val="0"/>
          <w:numId w:val="34"/>
        </w:numPr>
      </w:pPr>
      <w:r>
        <w:t>Risks (RSK), Assumptions (ASS), Issues (ISS) and Dependencies. (DEC).</w:t>
      </w:r>
    </w:p>
    <w:p w14:paraId="5D03A9B0" w14:textId="77777777" w:rsidR="5BC21AE0" w:rsidRDefault="5BC21AE0" w:rsidP="4A5A1DD8">
      <w:pPr>
        <w:pStyle w:val="Commentsfordeletion"/>
        <w:numPr>
          <w:ilvl w:val="0"/>
          <w:numId w:val="34"/>
        </w:numPr>
      </w:pPr>
      <w:r>
        <w:t>Status of risks, assumptions and issues to are ROAM (Resolved, Owned, Accepted, Mitigated). Status of decisions to have links to justification tables.</w:t>
      </w:r>
    </w:p>
    <w:p w14:paraId="0B7BE6CA" w14:textId="77777777" w:rsidR="5BC21AE0" w:rsidRDefault="5BC21AE0" w:rsidP="4A5A1DD8">
      <w:pPr>
        <w:pStyle w:val="Commentsfordeletion"/>
        <w:numPr>
          <w:ilvl w:val="0"/>
          <w:numId w:val="34"/>
        </w:numPr>
      </w:pPr>
      <w:r>
        <w:t>Types: General, Business, Process, Information, Integration, Application, Technology</w:t>
      </w:r>
    </w:p>
    <w:tbl>
      <w:tblPr>
        <w:tblStyle w:val="GridTable4-Accent3"/>
        <w:tblW w:w="0" w:type="auto"/>
        <w:tblLook w:val="06A0" w:firstRow="1" w:lastRow="0" w:firstColumn="1" w:lastColumn="0" w:noHBand="1" w:noVBand="1"/>
      </w:tblPr>
      <w:tblGrid>
        <w:gridCol w:w="785"/>
        <w:gridCol w:w="1294"/>
        <w:gridCol w:w="3268"/>
        <w:gridCol w:w="3085"/>
        <w:gridCol w:w="1196"/>
      </w:tblGrid>
      <w:tr w:rsidR="4A5A1DD8" w14:paraId="1ADF5EA5" w14:textId="77777777" w:rsidTr="4A5A1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1" w:type="dxa"/>
          </w:tcPr>
          <w:p w14:paraId="758B9B58" w14:textId="77777777" w:rsidR="4A5A1DD8" w:rsidRDefault="4A5A1DD8" w:rsidP="4A5A1DD8">
            <w:pPr>
              <w:pStyle w:val="TableTextSample"/>
              <w:framePr w:wrap="around"/>
              <w:rPr>
                <w:sz w:val="24"/>
                <w:szCs w:val="24"/>
              </w:rPr>
            </w:pPr>
            <w:r w:rsidRPr="4A5A1DD8">
              <w:rPr>
                <w:sz w:val="24"/>
                <w:szCs w:val="24"/>
              </w:rPr>
              <w:t>ID</w:t>
            </w:r>
          </w:p>
        </w:tc>
        <w:tc>
          <w:tcPr>
            <w:tcW w:w="1349" w:type="dxa"/>
          </w:tcPr>
          <w:p w14:paraId="7138D61A"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Area</w:t>
            </w:r>
          </w:p>
        </w:tc>
        <w:tc>
          <w:tcPr>
            <w:tcW w:w="3707" w:type="dxa"/>
          </w:tcPr>
          <w:p w14:paraId="7093B72F"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Description</w:t>
            </w:r>
          </w:p>
        </w:tc>
        <w:tc>
          <w:tcPr>
            <w:tcW w:w="3533" w:type="dxa"/>
          </w:tcPr>
          <w:p w14:paraId="5EE2A039"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Outcome</w:t>
            </w:r>
          </w:p>
        </w:tc>
        <w:tc>
          <w:tcPr>
            <w:tcW w:w="1207" w:type="dxa"/>
          </w:tcPr>
          <w:p w14:paraId="5461202D"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Status</w:t>
            </w:r>
          </w:p>
        </w:tc>
      </w:tr>
      <w:tr w:rsidR="4A5A1DD8" w14:paraId="58D29184"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831" w:type="dxa"/>
          </w:tcPr>
          <w:p w14:paraId="2429F1F1" w14:textId="77777777" w:rsidR="4A5A1DD8" w:rsidRDefault="4A5A1DD8" w:rsidP="4A5A1DD8">
            <w:pPr>
              <w:pStyle w:val="TableTextSample"/>
              <w:framePr w:wrap="around"/>
              <w:rPr>
                <w:b w:val="0"/>
              </w:rPr>
            </w:pPr>
            <w:r>
              <w:rPr>
                <w:b w:val="0"/>
              </w:rPr>
              <w:t>RSK-01</w:t>
            </w:r>
          </w:p>
        </w:tc>
        <w:tc>
          <w:tcPr>
            <w:tcW w:w="1349" w:type="dxa"/>
          </w:tcPr>
          <w:p w14:paraId="4D2DD41D"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&lt;General&gt;</w:t>
            </w:r>
          </w:p>
        </w:tc>
        <w:tc>
          <w:tcPr>
            <w:tcW w:w="3707" w:type="dxa"/>
          </w:tcPr>
          <w:p w14:paraId="6A14E429"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3533" w:type="dxa"/>
          </w:tcPr>
          <w:p w14:paraId="2D4CD313"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1207" w:type="dxa"/>
          </w:tcPr>
          <w:p w14:paraId="33EF4748"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&lt;Resolved&gt;</w:t>
            </w:r>
          </w:p>
        </w:tc>
      </w:tr>
      <w:tr w:rsidR="4A5A1DD8" w14:paraId="23BA30AB"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831" w:type="dxa"/>
          </w:tcPr>
          <w:p w14:paraId="38E7A861" w14:textId="77777777" w:rsidR="4A5A1DD8" w:rsidRDefault="4A5A1DD8" w:rsidP="4A5A1DD8">
            <w:pPr>
              <w:pStyle w:val="TableTextSample"/>
              <w:framePr w:wrap="around"/>
              <w:rPr>
                <w:b w:val="0"/>
              </w:rPr>
            </w:pPr>
            <w:r>
              <w:rPr>
                <w:b w:val="0"/>
              </w:rPr>
              <w:t>ASS-01</w:t>
            </w:r>
          </w:p>
        </w:tc>
        <w:tc>
          <w:tcPr>
            <w:tcW w:w="1349" w:type="dxa"/>
          </w:tcPr>
          <w:p w14:paraId="040C6F05"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&lt;Process&gt;</w:t>
            </w:r>
          </w:p>
        </w:tc>
        <w:tc>
          <w:tcPr>
            <w:tcW w:w="3707" w:type="dxa"/>
          </w:tcPr>
          <w:p w14:paraId="350EB0FF"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3533" w:type="dxa"/>
          </w:tcPr>
          <w:p w14:paraId="36C4A6C3"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1207" w:type="dxa"/>
          </w:tcPr>
          <w:p w14:paraId="6C6FDD01"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&lt;Owned&gt;</w:t>
            </w:r>
          </w:p>
        </w:tc>
      </w:tr>
      <w:tr w:rsidR="4A5A1DD8" w14:paraId="4F85F418"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831" w:type="dxa"/>
          </w:tcPr>
          <w:p w14:paraId="7CC9F939" w14:textId="3D063D7B" w:rsidR="4A5A1DD8" w:rsidRDefault="4A5A1DD8" w:rsidP="4A5A1DD8">
            <w:pPr>
              <w:pStyle w:val="TableTextSample"/>
              <w:framePr w:wrap="around"/>
              <w:rPr>
                <w:b w:val="0"/>
              </w:rPr>
            </w:pPr>
          </w:p>
        </w:tc>
        <w:tc>
          <w:tcPr>
            <w:tcW w:w="1349" w:type="dxa"/>
          </w:tcPr>
          <w:p w14:paraId="49144AAE" w14:textId="3A933933"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p>
        </w:tc>
        <w:tc>
          <w:tcPr>
            <w:tcW w:w="3707" w:type="dxa"/>
          </w:tcPr>
          <w:p w14:paraId="686D3612"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3533" w:type="dxa"/>
          </w:tcPr>
          <w:p w14:paraId="0C25B63D"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1207" w:type="dxa"/>
          </w:tcPr>
          <w:p w14:paraId="16167B35" w14:textId="53C152D3"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p>
        </w:tc>
      </w:tr>
    </w:tbl>
    <w:p w14:paraId="763E500C" w14:textId="3FAE9A04" w:rsidR="5BC21AE0" w:rsidRDefault="5BC21AE0" w:rsidP="4A5A1DD8">
      <w:pPr>
        <w:pStyle w:val="Heading2"/>
      </w:pPr>
      <w:bookmarkStart w:id="69" w:name="_Toc219797365"/>
      <w:r>
        <w:t>Architecture decision summary</w:t>
      </w:r>
      <w:bookmarkEnd w:id="69"/>
    </w:p>
    <w:p w14:paraId="68F57C9F" w14:textId="4501B585" w:rsidR="5BC21AE0" w:rsidRDefault="5BC21AE0" w:rsidP="4A5A1DD8">
      <w:pPr>
        <w:pStyle w:val="BodyText"/>
      </w:pPr>
      <w:r>
        <w:t>Table of decisions throughout the document.</w:t>
      </w:r>
    </w:p>
    <w:tbl>
      <w:tblPr>
        <w:tblStyle w:val="GridTable4-Accent3"/>
        <w:tblW w:w="0" w:type="auto"/>
        <w:tblLook w:val="06A0" w:firstRow="1" w:lastRow="0" w:firstColumn="1" w:lastColumn="0" w:noHBand="1" w:noVBand="1"/>
      </w:tblPr>
      <w:tblGrid>
        <w:gridCol w:w="918"/>
        <w:gridCol w:w="1347"/>
        <w:gridCol w:w="3326"/>
        <w:gridCol w:w="4037"/>
      </w:tblGrid>
      <w:tr w:rsidR="4A5A1DD8" w14:paraId="561E72D6" w14:textId="77777777" w:rsidTr="4A5A1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8" w:type="dxa"/>
          </w:tcPr>
          <w:p w14:paraId="41EFA2E8" w14:textId="77777777" w:rsidR="4A5A1DD8" w:rsidRDefault="4A5A1DD8" w:rsidP="4A5A1DD8">
            <w:pPr>
              <w:pStyle w:val="TableTextSample"/>
              <w:framePr w:wrap="around"/>
              <w:jc w:val="left"/>
              <w:rPr>
                <w:sz w:val="24"/>
                <w:szCs w:val="24"/>
              </w:rPr>
            </w:pPr>
            <w:r w:rsidRPr="4A5A1DD8">
              <w:rPr>
                <w:sz w:val="24"/>
                <w:szCs w:val="24"/>
              </w:rPr>
              <w:t>ID</w:t>
            </w:r>
          </w:p>
        </w:tc>
        <w:tc>
          <w:tcPr>
            <w:tcW w:w="1349" w:type="dxa"/>
          </w:tcPr>
          <w:p w14:paraId="1484575D"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Area</w:t>
            </w:r>
          </w:p>
        </w:tc>
        <w:tc>
          <w:tcPr>
            <w:tcW w:w="3707" w:type="dxa"/>
          </w:tcPr>
          <w:p w14:paraId="4FC04E25"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Description</w:t>
            </w:r>
          </w:p>
        </w:tc>
        <w:tc>
          <w:tcPr>
            <w:tcW w:w="4598" w:type="dxa"/>
          </w:tcPr>
          <w:p w14:paraId="171FA853"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Outcome</w:t>
            </w:r>
          </w:p>
        </w:tc>
      </w:tr>
      <w:tr w:rsidR="4A5A1DD8" w14:paraId="60A6ECE3"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978" w:type="dxa"/>
          </w:tcPr>
          <w:p w14:paraId="471027DD" w14:textId="12F83087" w:rsidR="4A5A1DD8" w:rsidRDefault="4A5A1DD8" w:rsidP="4A5A1DD8">
            <w:pPr>
              <w:pStyle w:val="TableTextSample"/>
              <w:framePr w:wrap="around"/>
              <w:rPr>
                <w:b w:val="0"/>
              </w:rPr>
            </w:pPr>
            <w:r>
              <w:rPr>
                <w:b w:val="0"/>
              </w:rPr>
              <w:t>DEC-01</w:t>
            </w:r>
          </w:p>
        </w:tc>
        <w:tc>
          <w:tcPr>
            <w:tcW w:w="1349" w:type="dxa"/>
          </w:tcPr>
          <w:p w14:paraId="4196DF94"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&lt;Application&gt;</w:t>
            </w:r>
          </w:p>
        </w:tc>
        <w:tc>
          <w:tcPr>
            <w:tcW w:w="3707" w:type="dxa"/>
          </w:tcPr>
          <w:p w14:paraId="041C52C1"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4598" w:type="dxa"/>
          </w:tcPr>
          <w:p w14:paraId="11688C60"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r>
      <w:tr w:rsidR="4A5A1DD8" w14:paraId="23569930"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978" w:type="dxa"/>
          </w:tcPr>
          <w:p w14:paraId="2F3AFA4F" w14:textId="27434128" w:rsidR="4A5A1DD8" w:rsidRDefault="4A5A1DD8" w:rsidP="4A5A1DD8">
            <w:pPr>
              <w:pStyle w:val="TableTextSample"/>
              <w:framePr w:wrap="around"/>
              <w:rPr>
                <w:b w:val="0"/>
              </w:rPr>
            </w:pPr>
            <w:r>
              <w:rPr>
                <w:b w:val="0"/>
              </w:rPr>
              <w:t>DEC-02</w:t>
            </w:r>
          </w:p>
        </w:tc>
        <w:tc>
          <w:tcPr>
            <w:tcW w:w="1349" w:type="dxa"/>
          </w:tcPr>
          <w:p w14:paraId="6D153CC2"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&lt;Process&gt;</w:t>
            </w:r>
          </w:p>
        </w:tc>
        <w:tc>
          <w:tcPr>
            <w:tcW w:w="3707" w:type="dxa"/>
          </w:tcPr>
          <w:p w14:paraId="10E2269B"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c>
          <w:tcPr>
            <w:tcW w:w="4598" w:type="dxa"/>
          </w:tcPr>
          <w:p w14:paraId="05A4DAEC" w14:textId="77777777" w:rsidR="4A5A1DD8" w:rsidRDefault="4A5A1DD8" w:rsidP="4A5A1DD8">
            <w:pPr>
              <w:pStyle w:val="TableTextSample"/>
              <w:framePr w:wrap="around"/>
              <w:jc w:val="left"/>
              <w:cnfStyle w:val="000000000000" w:firstRow="0" w:lastRow="0" w:firstColumn="0" w:lastColumn="0" w:oddVBand="0" w:evenVBand="0" w:oddHBand="0" w:evenHBand="0" w:firstRowFirstColumn="0" w:firstRowLastColumn="0" w:lastRowFirstColumn="0" w:lastRowLastColumn="0"/>
            </w:pPr>
          </w:p>
        </w:tc>
      </w:tr>
    </w:tbl>
    <w:p w14:paraId="3304B4EE" w14:textId="77777777" w:rsidR="4A5A1DD8" w:rsidRDefault="4A5A1DD8" w:rsidP="4A5A1DD8">
      <w:pPr>
        <w:pStyle w:val="Commentsfordeletion"/>
      </w:pPr>
    </w:p>
    <w:p w14:paraId="43804632" w14:textId="2E17857F" w:rsidR="5BC21AE0" w:rsidRDefault="5BC21AE0" w:rsidP="4A5A1DD8">
      <w:pPr>
        <w:pStyle w:val="Commentsfordeletion"/>
      </w:pPr>
      <w:r>
        <w:lastRenderedPageBreak/>
        <w:t>Sample decision justification table</w:t>
      </w:r>
    </w:p>
    <w:tbl>
      <w:tblPr>
        <w:tblStyle w:val="GridTable4-Accent3"/>
        <w:tblW w:w="0" w:type="auto"/>
        <w:tblLook w:val="06A0" w:firstRow="1" w:lastRow="0" w:firstColumn="1" w:lastColumn="0" w:noHBand="1" w:noVBand="1"/>
      </w:tblPr>
      <w:tblGrid>
        <w:gridCol w:w="1187"/>
        <w:gridCol w:w="1880"/>
        <w:gridCol w:w="6561"/>
      </w:tblGrid>
      <w:tr w:rsidR="4A5A1DD8" w14:paraId="4A8359ED" w14:textId="77777777" w:rsidTr="4A5A1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0" w:type="dxa"/>
            <w:gridSpan w:val="2"/>
          </w:tcPr>
          <w:p w14:paraId="484E2EE3" w14:textId="77777777" w:rsidR="4A5A1DD8" w:rsidRDefault="4A5A1DD8" w:rsidP="4A5A1DD8">
            <w:pPr>
              <w:pStyle w:val="TableTextSample"/>
              <w:framePr w:wrap="around"/>
              <w:rPr>
                <w:b w:val="0"/>
                <w:sz w:val="24"/>
                <w:szCs w:val="24"/>
              </w:rPr>
            </w:pPr>
            <w:r w:rsidRPr="4A5A1DD8">
              <w:rPr>
                <w:sz w:val="24"/>
                <w:szCs w:val="24"/>
              </w:rPr>
              <w:t>&lt;ID Num&gt;</w:t>
            </w:r>
          </w:p>
        </w:tc>
        <w:tc>
          <w:tcPr>
            <w:tcW w:w="7533" w:type="dxa"/>
          </w:tcPr>
          <w:p w14:paraId="64416904" w14:textId="78E99DA6" w:rsidR="4A5A1DD8" w:rsidRDefault="4A5A1DD8" w:rsidP="4A5A1DD8">
            <w:pPr>
              <w:pStyle w:val="TableTextSample"/>
              <w:framePr w:wrap="around"/>
              <w:jc w:val="left"/>
              <w:cnfStyle w:val="100000000000" w:firstRow="1" w:lastRow="0" w:firstColumn="0" w:lastColumn="0" w:oddVBand="0" w:evenVBand="0" w:oddHBand="0" w:evenHBand="0" w:firstRowFirstColumn="0" w:firstRowLastColumn="0" w:lastRowFirstColumn="0" w:lastRowLastColumn="0"/>
              <w:rPr>
                <w:sz w:val="24"/>
                <w:szCs w:val="24"/>
              </w:rPr>
            </w:pPr>
            <w:r w:rsidRPr="4A5A1DD8">
              <w:rPr>
                <w:sz w:val="24"/>
                <w:szCs w:val="24"/>
              </w:rPr>
              <w:t xml:space="preserve"> &lt;Decision  statement&gt;</w:t>
            </w:r>
          </w:p>
        </w:tc>
      </w:tr>
      <w:tr w:rsidR="4A5A1DD8" w14:paraId="163BE950"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3230" w:type="dxa"/>
            <w:gridSpan w:val="2"/>
          </w:tcPr>
          <w:p w14:paraId="36339D3F" w14:textId="77777777" w:rsidR="4A5A1DD8" w:rsidRDefault="4A5A1DD8" w:rsidP="4A5A1DD8">
            <w:pPr>
              <w:pStyle w:val="TableTextSample"/>
              <w:framePr w:wrap="around"/>
            </w:pPr>
            <w:r>
              <w:rPr>
                <w:b w:val="0"/>
              </w:rPr>
              <w:t>Description</w:t>
            </w:r>
          </w:p>
        </w:tc>
        <w:tc>
          <w:tcPr>
            <w:tcW w:w="7533" w:type="dxa"/>
          </w:tcPr>
          <w:p w14:paraId="47FFF03E" w14:textId="77777777"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Context. Scenario.</w:t>
            </w:r>
          </w:p>
        </w:tc>
      </w:tr>
      <w:tr w:rsidR="4A5A1DD8" w14:paraId="3CF3F4AD"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3230" w:type="dxa"/>
            <w:gridSpan w:val="2"/>
          </w:tcPr>
          <w:p w14:paraId="07E1C72C" w14:textId="77777777" w:rsidR="4A5A1DD8" w:rsidRDefault="4A5A1DD8" w:rsidP="4A5A1DD8">
            <w:pPr>
              <w:pStyle w:val="TableTextSample"/>
              <w:framePr w:wrap="around"/>
              <w:rPr>
                <w:b w:val="0"/>
              </w:rPr>
            </w:pPr>
            <w:r>
              <w:rPr>
                <w:b w:val="0"/>
              </w:rPr>
              <w:t xml:space="preserve">Options </w:t>
            </w:r>
          </w:p>
          <w:p w14:paraId="28DA953A" w14:textId="77777777" w:rsidR="4A5A1DD8" w:rsidRDefault="4A5A1DD8" w:rsidP="4A5A1DD8">
            <w:pPr>
              <w:pStyle w:val="TableTextSample"/>
              <w:framePr w:wrap="around"/>
            </w:pPr>
            <w:r>
              <w:rPr>
                <w:b w:val="0"/>
              </w:rPr>
              <w:t>(Recommendation in bold)</w:t>
            </w:r>
          </w:p>
        </w:tc>
        <w:tc>
          <w:tcPr>
            <w:tcW w:w="7533" w:type="dxa"/>
          </w:tcPr>
          <w:p w14:paraId="76FC0249" w14:textId="77777777"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List of options.</w:t>
            </w:r>
          </w:p>
          <w:p w14:paraId="59E66977" w14:textId="77777777"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Bold recommended option.</w:t>
            </w:r>
          </w:p>
        </w:tc>
      </w:tr>
      <w:tr w:rsidR="4A5A1DD8" w14:paraId="1F64CAEA"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1187" w:type="dxa"/>
            <w:vMerge w:val="restart"/>
          </w:tcPr>
          <w:p w14:paraId="3E982FE4" w14:textId="77777777" w:rsidR="4A5A1DD8" w:rsidRDefault="4A5A1DD8" w:rsidP="4A5A1DD8">
            <w:pPr>
              <w:pStyle w:val="TableTextSample"/>
              <w:framePr w:wrap="around"/>
            </w:pPr>
            <w:r>
              <w:rPr>
                <w:b w:val="0"/>
              </w:rPr>
              <w:t>Justification</w:t>
            </w:r>
          </w:p>
        </w:tc>
        <w:tc>
          <w:tcPr>
            <w:tcW w:w="2043" w:type="dxa"/>
          </w:tcPr>
          <w:p w14:paraId="54F5DFF1"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Strategic Alignment</w:t>
            </w:r>
          </w:p>
        </w:tc>
        <w:tc>
          <w:tcPr>
            <w:tcW w:w="7533" w:type="dxa"/>
          </w:tcPr>
          <w:p w14:paraId="1BDB9C18" w14:textId="77777777"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How is decision aligned with existing strategy, standards, patterns, architectures?</w:t>
            </w:r>
          </w:p>
        </w:tc>
      </w:tr>
    </w:tbl>
    <w:tbl>
      <w:tblPr>
        <w:tblStyle w:val="GridTable4-Accent3"/>
        <w:tblW w:w="0" w:type="auto"/>
        <w:tblLook w:val="06A0" w:firstRow="1" w:lastRow="0" w:firstColumn="1" w:lastColumn="0" w:noHBand="1" w:noVBand="1"/>
      </w:tblPr>
      <w:tblGrid>
        <w:gridCol w:w="1053"/>
        <w:gridCol w:w="1909"/>
        <w:gridCol w:w="6666"/>
      </w:tblGrid>
      <w:tr w:rsidR="4A5A1DD8" w14:paraId="37C20CCB" w14:textId="77777777" w:rsidTr="4A5A1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7" w:type="dxa"/>
            <w:vMerge/>
          </w:tcPr>
          <w:p w14:paraId="0368843B" w14:textId="77777777" w:rsidR="00F958A3" w:rsidRDefault="00F958A3"/>
        </w:tc>
        <w:tc>
          <w:tcPr>
            <w:tcW w:w="2043" w:type="dxa"/>
          </w:tcPr>
          <w:p w14:paraId="4149CCC1" w14:textId="77777777" w:rsidR="4A5A1DD8" w:rsidRDefault="4A5A1DD8" w:rsidP="4A5A1DD8">
            <w:pPr>
              <w:pStyle w:val="TableTextSample"/>
              <w:framePr w:wrap="around"/>
              <w:cnfStyle w:val="100000000000" w:firstRow="1" w:lastRow="0" w:firstColumn="0" w:lastColumn="0" w:oddVBand="0" w:evenVBand="0" w:oddHBand="0" w:evenHBand="0" w:firstRowFirstColumn="0" w:firstRowLastColumn="0" w:lastRowFirstColumn="0" w:lastRowLastColumn="0"/>
            </w:pPr>
            <w:r>
              <w:t>Solution Risk</w:t>
            </w:r>
          </w:p>
        </w:tc>
        <w:tc>
          <w:tcPr>
            <w:tcW w:w="7533" w:type="dxa"/>
          </w:tcPr>
          <w:p w14:paraId="2CDB2260" w14:textId="77777777" w:rsidR="4A5A1DD8" w:rsidRDefault="4A5A1DD8" w:rsidP="4A5A1DD8">
            <w:pPr>
              <w:pStyle w:val="Commentsfordeletion"/>
              <w:cnfStyle w:val="100000000000" w:firstRow="1" w:lastRow="0" w:firstColumn="0" w:lastColumn="0" w:oddVBand="0" w:evenVBand="0" w:oddHBand="0" w:evenHBand="0" w:firstRowFirstColumn="0" w:firstRowLastColumn="0" w:lastRowFirstColumn="0" w:lastRowLastColumn="0"/>
            </w:pPr>
            <w:r>
              <w:t>His does decision minimise solution risk?</w:t>
            </w:r>
          </w:p>
        </w:tc>
      </w:tr>
      <w:tr w:rsidR="4A5A1DD8" w14:paraId="1EE3E6A7"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1187" w:type="dxa"/>
            <w:vMerge/>
          </w:tcPr>
          <w:p w14:paraId="75CF74DC" w14:textId="77777777" w:rsidR="00F958A3" w:rsidRDefault="00F958A3"/>
        </w:tc>
        <w:tc>
          <w:tcPr>
            <w:tcW w:w="2043" w:type="dxa"/>
          </w:tcPr>
          <w:p w14:paraId="76DD80AE" w14:textId="77777777"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Functional Fit</w:t>
            </w:r>
          </w:p>
        </w:tc>
        <w:tc>
          <w:tcPr>
            <w:tcW w:w="7533" w:type="dxa"/>
          </w:tcPr>
          <w:p w14:paraId="5CF6ED75" w14:textId="77777777"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How is decision more aligned with functional fit?</w:t>
            </w:r>
          </w:p>
        </w:tc>
      </w:tr>
      <w:tr w:rsidR="4A5A1DD8" w14:paraId="3D661B75" w14:textId="77777777" w:rsidTr="4A5A1DD8">
        <w:trPr>
          <w:trHeight w:val="300"/>
        </w:trPr>
        <w:tc>
          <w:tcPr>
            <w:cnfStyle w:val="001000000000" w:firstRow="0" w:lastRow="0" w:firstColumn="1" w:lastColumn="0" w:oddVBand="0" w:evenVBand="0" w:oddHBand="0" w:evenHBand="0" w:firstRowFirstColumn="0" w:firstRowLastColumn="0" w:lastRowFirstColumn="0" w:lastRowLastColumn="0"/>
            <w:tcW w:w="1187" w:type="dxa"/>
            <w:vMerge/>
          </w:tcPr>
          <w:p w14:paraId="4A82A082" w14:textId="77777777" w:rsidR="00F958A3" w:rsidRDefault="00F958A3"/>
        </w:tc>
        <w:tc>
          <w:tcPr>
            <w:tcW w:w="2043" w:type="dxa"/>
          </w:tcPr>
          <w:p w14:paraId="54F8A917" w14:textId="29374E2A" w:rsidR="4A5A1DD8" w:rsidRDefault="4A5A1DD8" w:rsidP="4A5A1DD8">
            <w:pPr>
              <w:pStyle w:val="TableTextSample"/>
              <w:framePr w:wrap="around"/>
              <w:cnfStyle w:val="000000000000" w:firstRow="0" w:lastRow="0" w:firstColumn="0" w:lastColumn="0" w:oddVBand="0" w:evenVBand="0" w:oddHBand="0" w:evenHBand="0" w:firstRowFirstColumn="0" w:firstRowLastColumn="0" w:lastRowFirstColumn="0" w:lastRowLastColumn="0"/>
            </w:pPr>
            <w:r>
              <w:t>Cost</w:t>
            </w:r>
          </w:p>
        </w:tc>
        <w:tc>
          <w:tcPr>
            <w:tcW w:w="7533" w:type="dxa"/>
          </w:tcPr>
          <w:p w14:paraId="3DA37834" w14:textId="3672CF2A" w:rsidR="4A5A1DD8" w:rsidRDefault="4A5A1DD8" w:rsidP="4A5A1DD8">
            <w:pPr>
              <w:pStyle w:val="Commentsfordeletion"/>
              <w:cnfStyle w:val="000000000000" w:firstRow="0" w:lastRow="0" w:firstColumn="0" w:lastColumn="0" w:oddVBand="0" w:evenVBand="0" w:oddHBand="0" w:evenHBand="0" w:firstRowFirstColumn="0" w:firstRowLastColumn="0" w:lastRowFirstColumn="0" w:lastRowLastColumn="0"/>
            </w:pPr>
            <w:r>
              <w:t>What is complete cost of ownership for decision? Can be N/A</w:t>
            </w:r>
          </w:p>
        </w:tc>
      </w:tr>
    </w:tbl>
    <w:tbl>
      <w:tblPr>
        <w:tblStyle w:val="GridTable4-Accent3"/>
        <w:tblW w:w="0" w:type="auto"/>
        <w:tblLook w:val="06A0" w:firstRow="1" w:lastRow="0" w:firstColumn="1" w:lastColumn="0" w:noHBand="1" w:noVBand="1"/>
      </w:tblPr>
      <w:tblGrid>
        <w:gridCol w:w="2955"/>
        <w:gridCol w:w="6673"/>
      </w:tblGrid>
      <w:tr w:rsidR="4A5A1DD8" w14:paraId="34DAE79D" w14:textId="77777777" w:rsidTr="4A5A1D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30" w:type="dxa"/>
          </w:tcPr>
          <w:p w14:paraId="554127A1" w14:textId="11A78C3A" w:rsidR="4A5A1DD8" w:rsidRDefault="4A5A1DD8" w:rsidP="4A5A1DD8">
            <w:pPr>
              <w:pStyle w:val="TableTextSample"/>
              <w:framePr w:wrap="around"/>
              <w:rPr>
                <w:b w:val="0"/>
              </w:rPr>
            </w:pPr>
            <w:r>
              <w:rPr>
                <w:b w:val="0"/>
              </w:rPr>
              <w:t>Implications</w:t>
            </w:r>
          </w:p>
        </w:tc>
        <w:tc>
          <w:tcPr>
            <w:tcW w:w="7533" w:type="dxa"/>
          </w:tcPr>
          <w:p w14:paraId="3B7B438B" w14:textId="26D16243" w:rsidR="4A5A1DD8" w:rsidRDefault="4A5A1DD8" w:rsidP="4A5A1DD8">
            <w:pPr>
              <w:pStyle w:val="Commentsfordeletion"/>
              <w:cnfStyle w:val="100000000000" w:firstRow="1" w:lastRow="0" w:firstColumn="0" w:lastColumn="0" w:oddVBand="0" w:evenVBand="0" w:oddHBand="0" w:evenHBand="0" w:firstRowFirstColumn="0" w:firstRowLastColumn="0" w:lastRowFirstColumn="0" w:lastRowLastColumn="0"/>
            </w:pPr>
            <w:r>
              <w:t>Any RAID involved with this decision. Can refer to RAID IDs.</w:t>
            </w:r>
          </w:p>
        </w:tc>
      </w:tr>
    </w:tbl>
    <w:p w14:paraId="106F3CD8" w14:textId="77777777" w:rsidR="5BC21AE0" w:rsidRDefault="5BC21AE0" w:rsidP="4A5A1DD8">
      <w:pPr>
        <w:rPr>
          <w:rFonts w:asciiTheme="majorHAnsi" w:eastAsiaTheme="minorEastAsia" w:hAnsiTheme="majorHAnsi" w:cstheme="majorBidi"/>
          <w:b/>
          <w:bCs/>
          <w:color w:val="00428B" w:themeColor="accent1"/>
          <w:sz w:val="32"/>
          <w:szCs w:val="32"/>
        </w:rPr>
      </w:pPr>
      <w:r>
        <w:br w:type="page"/>
      </w:r>
    </w:p>
    <w:p w14:paraId="659FFDE8" w14:textId="544F4E9A" w:rsidR="4A5A1DD8" w:rsidRDefault="4A5A1DD8"/>
    <w:sectPr w:rsidR="4A5A1DD8" w:rsidSect="00E2304F">
      <w:headerReference w:type="default" r:id="rId38"/>
      <w:pgSz w:w="11906" w:h="16838" w:code="9"/>
      <w:pgMar w:top="1134"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Shashidhar Reddy" w:date="2026-02-25T14:42:00Z" w:initials="SR">
    <w:p w14:paraId="35F7A86D" w14:textId="73430A5B" w:rsidR="0006394E" w:rsidRDefault="0006394E" w:rsidP="0006394E">
      <w:pPr>
        <w:pStyle w:val="CommentText"/>
      </w:pPr>
      <w:r>
        <w:rPr>
          <w:rStyle w:val="CommentReference"/>
        </w:rPr>
        <w:annotationRef/>
      </w:r>
      <w:r>
        <w:t xml:space="preserve">Added by </w:t>
      </w:r>
      <w:r>
        <w:fldChar w:fldCharType="begin"/>
      </w:r>
      <w:r>
        <w:instrText>HYPERLINK "mailto:shashidhar.reddy@melbournewater.com.au"</w:instrText>
      </w:r>
      <w:bookmarkStart w:id="17" w:name="_@_BDBD06C1FC104187BD6483ED8A577772Z"/>
      <w:r>
        <w:fldChar w:fldCharType="separate"/>
      </w:r>
      <w:bookmarkEnd w:id="17"/>
      <w:r w:rsidRPr="0006394E">
        <w:rPr>
          <w:rStyle w:val="Mention"/>
          <w:noProof/>
        </w:rPr>
        <w:t>@Shashidhar Reddy</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7A8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A9743B" w16cex:dateUtc="2026-02-25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7A86D" w16cid:durableId="78A974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ED9E" w14:textId="77777777" w:rsidR="00CF5023" w:rsidRDefault="00CF5023" w:rsidP="00256624">
      <w:r>
        <w:separator/>
      </w:r>
    </w:p>
    <w:p w14:paraId="5E9BB30B" w14:textId="77777777" w:rsidR="00CF5023" w:rsidRDefault="00CF5023"/>
  </w:endnote>
  <w:endnote w:type="continuationSeparator" w:id="0">
    <w:p w14:paraId="60DF3853" w14:textId="77777777" w:rsidR="00CF5023" w:rsidRDefault="00CF5023" w:rsidP="00256624">
      <w:r>
        <w:continuationSeparator/>
      </w:r>
    </w:p>
    <w:p w14:paraId="6E80A7AF" w14:textId="77777777" w:rsidR="00CF5023" w:rsidRDefault="00CF5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ircular Std Book">
    <w:panose1 w:val="00000000000000000000"/>
    <w:charset w:val="00"/>
    <w:family w:val="swiss"/>
    <w:notTrueType/>
    <w:pitch w:val="variable"/>
    <w:sig w:usb0="8000002F" w:usb1="5000E47B" w:usb2="00000008"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C382" w14:textId="77777777" w:rsidR="001F3722" w:rsidRPr="00C559A6" w:rsidRDefault="001F3722" w:rsidP="00C559A6">
    <w:pPr>
      <w:pStyle w:val="FooterLine"/>
    </w:pPr>
  </w:p>
  <w:p w14:paraId="632CF79D" w14:textId="04BAF575" w:rsidR="001F3722" w:rsidRPr="00971126" w:rsidRDefault="001F3722" w:rsidP="00C559A6">
    <w:pPr>
      <w:pStyle w:val="Footer"/>
    </w:pPr>
    <w:r>
      <w:fldChar w:fldCharType="begin"/>
    </w:r>
    <w:r>
      <w:instrText xml:space="preserve"> PAGE   \* MERGEFORMAT </w:instrText>
    </w:r>
    <w:r>
      <w:fldChar w:fldCharType="separate"/>
    </w:r>
    <w:r w:rsidR="003D7D57">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3339" w14:textId="77777777" w:rsidR="001F3722" w:rsidRPr="001F2D3A" w:rsidRDefault="001F3722" w:rsidP="001F2D3A">
    <w:pPr>
      <w:pStyle w:val="FooterLine"/>
    </w:pPr>
    <w:r>
      <w:rPr>
        <w:color w:val="auto"/>
      </w:rPr>
      <w:fldChar w:fldCharType="begin"/>
    </w:r>
    <w:r>
      <w:rPr>
        <w:color w:val="auto"/>
      </w:rPr>
      <w:instrText xml:space="preserve"> Macrobutton NoMacro </w:instrText>
    </w:r>
    <w:r w:rsidRPr="00387E1C">
      <w:rPr>
        <w:color w:val="auto"/>
        <w:highlight w:val="yellow"/>
      </w:rPr>
      <w:instrText>Insert Inflo ID here or delete if not required</w:instrText>
    </w:r>
    <w:r>
      <w:rPr>
        <w:color w:val="auto"/>
      </w:rPr>
      <w:fldChar w:fldCharType="end"/>
    </w:r>
  </w:p>
  <w:p w14:paraId="2B8BDE36" w14:textId="77777777" w:rsidR="001F3722" w:rsidRDefault="001F3722" w:rsidP="00A17F9F">
    <w:pPr>
      <w:pStyle w:val="FooterMW"/>
    </w:pPr>
    <w:r>
      <w:rPr>
        <w:lang w:eastAsia="en-AU"/>
      </w:rPr>
      <w:drawing>
        <wp:anchor distT="0" distB="0" distL="114300" distR="114300" simplePos="0" relativeHeight="251658240" behindDoc="1" locked="1" layoutInCell="1" allowOverlap="1" wp14:anchorId="4DE9EA2E" wp14:editId="21C9CBF1">
          <wp:simplePos x="0" y="0"/>
          <wp:positionH relativeFrom="page">
            <wp:posOffset>5580380</wp:posOffset>
          </wp:positionH>
          <wp:positionV relativeFrom="paragraph">
            <wp:posOffset>107950</wp:posOffset>
          </wp:positionV>
          <wp:extent cx="1979930" cy="424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9930" cy="424180"/>
                  </a:xfrm>
                  <a:prstGeom prst="rect">
                    <a:avLst/>
                  </a:prstGeom>
                </pic:spPr>
              </pic:pic>
            </a:graphicData>
          </a:graphic>
          <wp14:sizeRelH relativeFrom="margin">
            <wp14:pctWidth>0</wp14:pctWidth>
          </wp14:sizeRelH>
          <wp14:sizeRelV relativeFrom="margin">
            <wp14:pctHeight>0</wp14:pctHeight>
          </wp14:sizeRelV>
        </wp:anchor>
      </w:drawing>
    </w:r>
    <w:r w:rsidRPr="000E18A6">
      <w:rPr>
        <w:lang w:eastAsia="en-AU"/>
      </w:rPr>
      <w:drawing>
        <wp:anchor distT="0" distB="0" distL="114300" distR="114300" simplePos="0" relativeHeight="251660289" behindDoc="1" locked="1" layoutInCell="1" allowOverlap="1" wp14:anchorId="55A19F3C" wp14:editId="3466B3F6">
          <wp:simplePos x="0" y="0"/>
          <wp:positionH relativeFrom="margin">
            <wp:posOffset>-31115</wp:posOffset>
          </wp:positionH>
          <wp:positionV relativeFrom="paragraph">
            <wp:posOffset>60960</wp:posOffset>
          </wp:positionV>
          <wp:extent cx="762635" cy="427990"/>
          <wp:effectExtent l="0" t="0" r="0" b="0"/>
          <wp:wrapNone/>
          <wp:docPr id="10" name="VI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margin">
            <wp14:pctWidth>0</wp14:pctWidth>
          </wp14:sizeRelH>
          <wp14:sizeRelV relativeFrom="margin">
            <wp14:pctHeight>0</wp14:pctHeight>
          </wp14:sizeRelV>
        </wp:anchor>
      </w:drawing>
    </w:r>
    <w:r w:rsidRPr="00E906A2">
      <w:t>Melbourne Water is owned by the Victorian Government. We manage Melbourne’s water</w:t>
    </w:r>
    <w:r>
      <w:t xml:space="preserve"> </w:t>
    </w:r>
    <w:r w:rsidRPr="00E906A2">
      <w:t xml:space="preserve">supply catchments, </w:t>
    </w:r>
    <w:r w:rsidRPr="00A17F9F">
      <w:t>remove</w:t>
    </w:r>
    <w:r w:rsidRPr="00E906A2">
      <w:t xml:space="preserve"> and treat most of Melbourne’s sewage, and manage rivers and</w:t>
    </w:r>
    <w:r>
      <w:t xml:space="preserve"> </w:t>
    </w:r>
    <w:r w:rsidRPr="00E906A2">
      <w:t xml:space="preserve">creeks and major drainage systems throughout </w:t>
    </w:r>
    <w:r w:rsidRPr="00B74771">
      <w:t>the</w:t>
    </w:r>
    <w:r w:rsidRPr="00E906A2">
      <w:t xml:space="preserve"> Port Phillip and </w:t>
    </w:r>
    <w:r w:rsidRPr="00A17F9F">
      <w:t>Westernport</w:t>
    </w:r>
    <w:r w:rsidRPr="00E906A2">
      <w:t xml:space="preserve"> region.</w:t>
    </w:r>
  </w:p>
  <w:p w14:paraId="2FD8828D" w14:textId="77777777" w:rsidR="001F3722" w:rsidRDefault="001F3722" w:rsidP="00A17F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7795" w14:textId="77777777" w:rsidR="001F3722" w:rsidRPr="00C559A6" w:rsidRDefault="001F3722" w:rsidP="00C559A6">
    <w:pPr>
      <w:pStyle w:val="FooterLine"/>
    </w:pPr>
  </w:p>
  <w:p w14:paraId="46DC3F9C" w14:textId="302E50BD" w:rsidR="001F3722" w:rsidRPr="00971126" w:rsidRDefault="001F3722" w:rsidP="00C559A6">
    <w:pPr>
      <w:pStyle w:val="Footer"/>
    </w:pPr>
    <w:r>
      <w:fldChar w:fldCharType="begin"/>
    </w:r>
    <w:r>
      <w:instrText xml:space="preserve"> PAGE   \* MERGEFORMAT </w:instrText>
    </w:r>
    <w:r>
      <w:fldChar w:fldCharType="separate"/>
    </w:r>
    <w:r w:rsidR="003D7D57">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657B" w14:textId="77777777" w:rsidR="001F3722" w:rsidRPr="00C559A6" w:rsidRDefault="001F3722" w:rsidP="000B79DA">
    <w:pPr>
      <w:pStyle w:val="FooterLine"/>
      <w:tabs>
        <w:tab w:val="left" w:pos="9355"/>
      </w:tabs>
      <w:ind w:right="283"/>
    </w:pPr>
  </w:p>
  <w:p w14:paraId="088EFE52" w14:textId="16F16EAA" w:rsidR="001F3722" w:rsidRPr="00F57BD9" w:rsidRDefault="001F3722" w:rsidP="000B79DA">
    <w:pPr>
      <w:pStyle w:val="Footer"/>
    </w:pPr>
    <w:r>
      <w:fldChar w:fldCharType="begin"/>
    </w:r>
    <w:r>
      <w:instrText xml:space="preserve"> PAGE   \* MERGEFORMAT </w:instrText>
    </w:r>
    <w:r>
      <w:fldChar w:fldCharType="separate"/>
    </w:r>
    <w:r w:rsidR="003D7D57">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70A7E" w14:textId="77777777" w:rsidR="00CF5023" w:rsidRDefault="00CF5023" w:rsidP="00256624">
      <w:r>
        <w:separator/>
      </w:r>
    </w:p>
    <w:p w14:paraId="5C5A7537" w14:textId="77777777" w:rsidR="00CF5023" w:rsidRDefault="00CF5023"/>
  </w:footnote>
  <w:footnote w:type="continuationSeparator" w:id="0">
    <w:p w14:paraId="29B20172" w14:textId="77777777" w:rsidR="00CF5023" w:rsidRDefault="00CF5023" w:rsidP="00256624">
      <w:r>
        <w:continuationSeparator/>
      </w:r>
    </w:p>
    <w:p w14:paraId="2CEE3B52" w14:textId="77777777" w:rsidR="00CF5023" w:rsidRDefault="00CF50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01DB" w14:textId="1F24F498" w:rsidR="001F3722" w:rsidRDefault="001F3722" w:rsidP="009B637D">
    <w:pPr>
      <w:pStyle w:val="Header"/>
    </w:pPr>
    <w:r>
      <w:fldChar w:fldCharType="begin"/>
    </w:r>
    <w:r>
      <w:instrText xml:space="preserve"> IF </w:instrText>
    </w:r>
    <w:r>
      <w:fldChar w:fldCharType="begin"/>
    </w:r>
    <w:r>
      <w:instrText xml:space="preserve"> PAGE </w:instrText>
    </w:r>
    <w:r>
      <w:fldChar w:fldCharType="separate"/>
    </w:r>
    <w:r>
      <w:rPr>
        <w:noProof/>
      </w:rPr>
      <w:instrText>2</w:instrText>
    </w:r>
    <w:r>
      <w:fldChar w:fldCharType="end"/>
    </w:r>
    <w:r>
      <w:instrText xml:space="preserve"> &lt;&gt; 1 </w:instrText>
    </w:r>
    <w:r>
      <w:fldChar w:fldCharType="begin"/>
    </w:r>
    <w:r>
      <w:instrText xml:space="preserve"> PAGE   \* MERGEFORMAT </w:instrText>
    </w:r>
    <w:r>
      <w:fldChar w:fldCharType="separate"/>
    </w:r>
    <w:r>
      <w:rPr>
        <w:noProof/>
      </w:rPr>
      <w:instrText>2</w:instrText>
    </w:r>
    <w:r>
      <w:fldChar w:fldCharType="end"/>
    </w:r>
    <w:r>
      <w:instrText xml:space="preserve">  </w:instrText>
    </w:r>
    <w:r>
      <w:fldChar w:fldCharType="separate"/>
    </w:r>
    <w:r>
      <w:rPr>
        <w:noProof/>
      </w:rPr>
      <w:t>2</w:t>
    </w:r>
    <w:r>
      <w:fldChar w:fldCharType="end"/>
    </w:r>
    <w:r>
      <w:fldChar w:fldCharType="begin"/>
    </w:r>
    <w:r>
      <w:instrText xml:space="preserve">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713D" w14:textId="311DB79C" w:rsidR="001F3722" w:rsidRPr="00971126" w:rsidRDefault="001F3722" w:rsidP="00971126">
    <w:pPr>
      <w:pStyle w:val="Header"/>
    </w:pPr>
    <w:r w:rsidRPr="00971126">
      <w:rPr>
        <w:b/>
      </w:rPr>
      <w:fldChar w:fldCharType="begin"/>
    </w:r>
    <w:r w:rsidRPr="00971126">
      <w:rPr>
        <w:b/>
      </w:rPr>
      <w:instrText xml:space="preserve"> STYLEREF  Title  \* MERGEFORMAT </w:instrText>
    </w:r>
    <w:r w:rsidRPr="00971126">
      <w:rPr>
        <w:b/>
      </w:rPr>
      <w:fldChar w:fldCharType="separate"/>
    </w:r>
    <w:r w:rsidR="00D648A4">
      <w:rPr>
        <w:b/>
        <w:noProof/>
      </w:rPr>
      <w:t>WTP Birdwatching App</w:t>
    </w:r>
    <w:r w:rsidRPr="00971126">
      <w:rPr>
        <w:b/>
      </w:rPr>
      <w:fldChar w:fldCharType="end"/>
    </w:r>
    <w:r>
      <w:t xml:space="preserve"> | </w:t>
    </w:r>
    <w:r>
      <w:rPr>
        <w:noProof/>
      </w:rPr>
      <w:fldChar w:fldCharType="begin"/>
    </w:r>
    <w:r>
      <w:rPr>
        <w:noProof/>
      </w:rPr>
      <w:instrText xml:space="preserve"> STYLEREF  Subtitle  \* MERGEFORMAT </w:instrText>
    </w:r>
    <w:r>
      <w:rPr>
        <w:noProof/>
      </w:rPr>
      <w:fldChar w:fldCharType="separate"/>
    </w:r>
    <w:r w:rsidR="00D648A4">
      <w:rPr>
        <w:noProof/>
      </w:rPr>
      <w:t>Version 0.1, 1/12/2025</w:t>
    </w:r>
    <w:r>
      <w:rPr>
        <w:noProof/>
      </w:rPr>
      <w:fldChar w:fldCharType="end"/>
    </w:r>
    <w:r>
      <w:fldChar w:fldCharType="begin"/>
    </w:r>
    <w:r>
      <w:instrText xml:space="preserve"> TITLE   \* MERGEFORMAT </w:instrText>
    </w:r>
    <w:r>
      <w:fldChar w:fldCharType="end"/>
    </w:r>
    <w:r>
      <w:fldChar w:fldCharType="begin"/>
    </w:r>
    <w:r>
      <w:instrText xml:space="preserve">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5045" w14:textId="77777777" w:rsidR="001F3722" w:rsidRDefault="001F3722" w:rsidP="00AB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BBF3" w14:textId="4E6C061B" w:rsidR="001F3722" w:rsidRPr="003A50A8" w:rsidRDefault="001F3722" w:rsidP="003A50A8">
    <w:pPr>
      <w:pStyle w:val="Header"/>
      <w:ind w:right="283"/>
    </w:pPr>
    <w:r w:rsidRPr="000B79DA">
      <w:rPr>
        <w:b/>
        <w:noProof/>
      </w:rPr>
      <w:fldChar w:fldCharType="begin"/>
    </w:r>
    <w:r w:rsidRPr="000B79DA">
      <w:rPr>
        <w:b/>
        <w:noProof/>
      </w:rPr>
      <w:instrText xml:space="preserve"> STYLEREF  Title  \* MERGEFORMAT </w:instrText>
    </w:r>
    <w:r w:rsidRPr="000B79DA">
      <w:rPr>
        <w:b/>
        <w:noProof/>
      </w:rPr>
      <w:fldChar w:fldCharType="separate"/>
    </w:r>
    <w:r w:rsidR="00D648A4">
      <w:rPr>
        <w:b/>
        <w:noProof/>
      </w:rPr>
      <w:t>WTP Birdwatching App</w:t>
    </w:r>
    <w:r w:rsidRPr="000B79DA">
      <w:rPr>
        <w:b/>
        <w:noProof/>
      </w:rPr>
      <w:fldChar w:fldCharType="end"/>
    </w:r>
    <w:r>
      <w:rPr>
        <w:noProof/>
      </w:rPr>
      <w:t xml:space="preserve"> | </w:t>
    </w:r>
    <w:r>
      <w:rPr>
        <w:noProof/>
      </w:rPr>
      <w:fldChar w:fldCharType="begin"/>
    </w:r>
    <w:r>
      <w:rPr>
        <w:noProof/>
      </w:rPr>
      <w:instrText xml:space="preserve"> STYLEREF  Subtitle  \* MERGEFORMAT </w:instrText>
    </w:r>
    <w:r>
      <w:rPr>
        <w:noProof/>
      </w:rPr>
      <w:fldChar w:fldCharType="separate"/>
    </w:r>
    <w:r w:rsidR="00D648A4">
      <w:rPr>
        <w:noProof/>
      </w:rPr>
      <w:t>Version 0.1, 1/12/2025</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DE16" w14:textId="77777777" w:rsidR="001F3722" w:rsidRPr="009C5278" w:rsidRDefault="001F3722" w:rsidP="00971126">
    <w:pPr>
      <w:pStyle w:val="Header"/>
      <w:rPr>
        <w:b/>
      </w:rPr>
    </w:pPr>
    <w:r>
      <w:rPr>
        <w:b/>
      </w:rPr>
      <w:t>Solution Architecture</w:t>
    </w:r>
  </w:p>
  <w:p w14:paraId="786ED844" w14:textId="77777777" w:rsidR="001F3722" w:rsidRDefault="001F37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C838E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5651838"/>
    <w:multiLevelType w:val="hybridMultilevel"/>
    <w:tmpl w:val="C04EF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962614"/>
    <w:multiLevelType w:val="multilevel"/>
    <w:tmpl w:val="BFA24FD6"/>
    <w:name w:val="Headings"/>
    <w:lvl w:ilvl="0">
      <w:start w:val="1"/>
      <w:numFmt w:val="decimal"/>
      <w:suff w:val="space"/>
      <w:lvlText w:val="%1."/>
      <w:lvlJc w:val="left"/>
      <w:pPr>
        <w:ind w:left="454" w:hanging="45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CBA6409"/>
    <w:multiLevelType w:val="hybridMultilevel"/>
    <w:tmpl w:val="C9881CB4"/>
    <w:name w:val="TableBullets"/>
    <w:lvl w:ilvl="0" w:tplc="570484DC">
      <w:start w:val="1"/>
      <w:numFmt w:val="bullet"/>
      <w:suff w:val="nothing"/>
      <w:lvlText w:val=""/>
      <w:lvlJc w:val="left"/>
      <w:pPr>
        <w:ind w:left="284" w:hanging="171"/>
      </w:pPr>
      <w:rPr>
        <w:rFonts w:ascii="Symbol" w:hAnsi="Symbol" w:hint="default"/>
        <w:color w:val="auto"/>
      </w:rPr>
    </w:lvl>
    <w:lvl w:ilvl="1" w:tplc="86EC882A">
      <w:start w:val="1"/>
      <w:numFmt w:val="bullet"/>
      <w:lvlText w:val="–"/>
      <w:lvlJc w:val="left"/>
      <w:pPr>
        <w:ind w:left="454" w:hanging="170"/>
      </w:pPr>
      <w:rPr>
        <w:rFonts w:ascii="Georgia" w:hAnsi="Georgia" w:hint="default"/>
        <w:color w:val="auto"/>
      </w:rPr>
    </w:lvl>
    <w:lvl w:ilvl="2" w:tplc="56C645C0">
      <w:start w:val="1"/>
      <w:numFmt w:val="bullet"/>
      <w:lvlText w:val="o"/>
      <w:lvlJc w:val="left"/>
      <w:pPr>
        <w:tabs>
          <w:tab w:val="num" w:pos="454"/>
        </w:tabs>
        <w:ind w:left="624" w:hanging="170"/>
      </w:pPr>
      <w:rPr>
        <w:rFonts w:ascii="Courier New" w:hAnsi="Courier New" w:hint="default"/>
      </w:rPr>
    </w:lvl>
    <w:lvl w:ilvl="3" w:tplc="38F46CA2">
      <w:start w:val="1"/>
      <w:numFmt w:val="none"/>
      <w:lvlText w:val=""/>
      <w:lvlJc w:val="left"/>
      <w:pPr>
        <w:ind w:left="340" w:hanging="340"/>
      </w:pPr>
      <w:rPr>
        <w:rFonts w:hint="default"/>
      </w:rPr>
    </w:lvl>
    <w:lvl w:ilvl="4" w:tplc="F1E0C090">
      <w:start w:val="1"/>
      <w:numFmt w:val="none"/>
      <w:lvlText w:val=""/>
      <w:lvlJc w:val="left"/>
      <w:pPr>
        <w:ind w:left="340" w:hanging="340"/>
      </w:pPr>
      <w:rPr>
        <w:rFonts w:hint="default"/>
      </w:rPr>
    </w:lvl>
    <w:lvl w:ilvl="5" w:tplc="F9FC04DC">
      <w:start w:val="1"/>
      <w:numFmt w:val="none"/>
      <w:lvlText w:val=""/>
      <w:lvlJc w:val="left"/>
      <w:pPr>
        <w:ind w:left="340" w:hanging="340"/>
      </w:pPr>
      <w:rPr>
        <w:rFonts w:hint="default"/>
      </w:rPr>
    </w:lvl>
    <w:lvl w:ilvl="6" w:tplc="DEFAD1E6">
      <w:start w:val="1"/>
      <w:numFmt w:val="none"/>
      <w:lvlText w:val=""/>
      <w:lvlJc w:val="left"/>
      <w:pPr>
        <w:ind w:left="340" w:hanging="340"/>
      </w:pPr>
      <w:rPr>
        <w:rFonts w:hint="default"/>
      </w:rPr>
    </w:lvl>
    <w:lvl w:ilvl="7" w:tplc="10E09C98">
      <w:start w:val="1"/>
      <w:numFmt w:val="none"/>
      <w:lvlText w:val=""/>
      <w:lvlJc w:val="left"/>
      <w:pPr>
        <w:ind w:left="340" w:hanging="340"/>
      </w:pPr>
      <w:rPr>
        <w:rFonts w:hint="default"/>
      </w:rPr>
    </w:lvl>
    <w:lvl w:ilvl="8" w:tplc="F50097A4">
      <w:start w:val="1"/>
      <w:numFmt w:val="none"/>
      <w:lvlText w:val=""/>
      <w:lvlJc w:val="left"/>
      <w:pPr>
        <w:ind w:left="340" w:hanging="340"/>
      </w:pPr>
      <w:rPr>
        <w:rFonts w:hint="default"/>
      </w:rPr>
    </w:lvl>
  </w:abstractNum>
  <w:abstractNum w:abstractNumId="6" w15:restartNumberingAfterBreak="0">
    <w:nsid w:val="141B7D99"/>
    <w:multiLevelType w:val="hybridMultilevel"/>
    <w:tmpl w:val="66844A40"/>
    <w:lvl w:ilvl="0" w:tplc="F1E43822">
      <w:start w:val="1"/>
      <w:numFmt w:val="bullet"/>
      <w:lvlText w:val="•"/>
      <w:lvlJc w:val="left"/>
      <w:pPr>
        <w:tabs>
          <w:tab w:val="num" w:pos="720"/>
        </w:tabs>
        <w:ind w:left="720" w:hanging="360"/>
      </w:pPr>
      <w:rPr>
        <w:rFonts w:ascii="Arial" w:hAnsi="Arial" w:hint="default"/>
      </w:rPr>
    </w:lvl>
    <w:lvl w:ilvl="1" w:tplc="E140D9E4" w:tentative="1">
      <w:start w:val="1"/>
      <w:numFmt w:val="bullet"/>
      <w:lvlText w:val="•"/>
      <w:lvlJc w:val="left"/>
      <w:pPr>
        <w:tabs>
          <w:tab w:val="num" w:pos="1440"/>
        </w:tabs>
        <w:ind w:left="1440" w:hanging="360"/>
      </w:pPr>
      <w:rPr>
        <w:rFonts w:ascii="Arial" w:hAnsi="Arial" w:hint="default"/>
      </w:rPr>
    </w:lvl>
    <w:lvl w:ilvl="2" w:tplc="BADAF10E" w:tentative="1">
      <w:start w:val="1"/>
      <w:numFmt w:val="bullet"/>
      <w:lvlText w:val="•"/>
      <w:lvlJc w:val="left"/>
      <w:pPr>
        <w:tabs>
          <w:tab w:val="num" w:pos="2160"/>
        </w:tabs>
        <w:ind w:left="2160" w:hanging="360"/>
      </w:pPr>
      <w:rPr>
        <w:rFonts w:ascii="Arial" w:hAnsi="Arial" w:hint="default"/>
      </w:rPr>
    </w:lvl>
    <w:lvl w:ilvl="3" w:tplc="383A9AE6" w:tentative="1">
      <w:start w:val="1"/>
      <w:numFmt w:val="bullet"/>
      <w:lvlText w:val="•"/>
      <w:lvlJc w:val="left"/>
      <w:pPr>
        <w:tabs>
          <w:tab w:val="num" w:pos="2880"/>
        </w:tabs>
        <w:ind w:left="2880" w:hanging="360"/>
      </w:pPr>
      <w:rPr>
        <w:rFonts w:ascii="Arial" w:hAnsi="Arial" w:hint="default"/>
      </w:rPr>
    </w:lvl>
    <w:lvl w:ilvl="4" w:tplc="FD9006FC" w:tentative="1">
      <w:start w:val="1"/>
      <w:numFmt w:val="bullet"/>
      <w:lvlText w:val="•"/>
      <w:lvlJc w:val="left"/>
      <w:pPr>
        <w:tabs>
          <w:tab w:val="num" w:pos="3600"/>
        </w:tabs>
        <w:ind w:left="3600" w:hanging="360"/>
      </w:pPr>
      <w:rPr>
        <w:rFonts w:ascii="Arial" w:hAnsi="Arial" w:hint="default"/>
      </w:rPr>
    </w:lvl>
    <w:lvl w:ilvl="5" w:tplc="45E2821C" w:tentative="1">
      <w:start w:val="1"/>
      <w:numFmt w:val="bullet"/>
      <w:lvlText w:val="•"/>
      <w:lvlJc w:val="left"/>
      <w:pPr>
        <w:tabs>
          <w:tab w:val="num" w:pos="4320"/>
        </w:tabs>
        <w:ind w:left="4320" w:hanging="360"/>
      </w:pPr>
      <w:rPr>
        <w:rFonts w:ascii="Arial" w:hAnsi="Arial" w:hint="default"/>
      </w:rPr>
    </w:lvl>
    <w:lvl w:ilvl="6" w:tplc="D5BE735E" w:tentative="1">
      <w:start w:val="1"/>
      <w:numFmt w:val="bullet"/>
      <w:lvlText w:val="•"/>
      <w:lvlJc w:val="left"/>
      <w:pPr>
        <w:tabs>
          <w:tab w:val="num" w:pos="5040"/>
        </w:tabs>
        <w:ind w:left="5040" w:hanging="360"/>
      </w:pPr>
      <w:rPr>
        <w:rFonts w:ascii="Arial" w:hAnsi="Arial" w:hint="default"/>
      </w:rPr>
    </w:lvl>
    <w:lvl w:ilvl="7" w:tplc="61BE1E50" w:tentative="1">
      <w:start w:val="1"/>
      <w:numFmt w:val="bullet"/>
      <w:lvlText w:val="•"/>
      <w:lvlJc w:val="left"/>
      <w:pPr>
        <w:tabs>
          <w:tab w:val="num" w:pos="5760"/>
        </w:tabs>
        <w:ind w:left="5760" w:hanging="360"/>
      </w:pPr>
      <w:rPr>
        <w:rFonts w:ascii="Arial" w:hAnsi="Arial" w:hint="default"/>
      </w:rPr>
    </w:lvl>
    <w:lvl w:ilvl="8" w:tplc="3888282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890D1D"/>
    <w:multiLevelType w:val="hybridMultilevel"/>
    <w:tmpl w:val="224E9608"/>
    <w:lvl w:ilvl="0" w:tplc="6BE234E6">
      <w:start w:val="7"/>
      <w:numFmt w:val="bullet"/>
      <w:pStyle w:val="ListBullet"/>
      <w:lvlText w:val="•"/>
      <w:lvlJc w:val="left"/>
      <w:pPr>
        <w:tabs>
          <w:tab w:val="num" w:pos="284"/>
        </w:tabs>
        <w:ind w:left="284" w:hanging="284"/>
      </w:pPr>
      <w:rPr>
        <w:rFonts w:ascii="Times New Roman" w:hAnsi="Times New Roman" w:cs="Times New Roman" w:hint="default"/>
        <w:color w:val="auto"/>
        <w:position w:val="0"/>
        <w:sz w:val="20"/>
      </w:rPr>
    </w:lvl>
    <w:lvl w:ilvl="1" w:tplc="C5829C9A">
      <w:start w:val="5"/>
      <w:numFmt w:val="bullet"/>
      <w:pStyle w:val="ListBullet2"/>
      <w:lvlText w:val="–"/>
      <w:lvlJc w:val="left"/>
      <w:pPr>
        <w:tabs>
          <w:tab w:val="num" w:pos="567"/>
        </w:tabs>
        <w:ind w:left="567" w:hanging="283"/>
      </w:pPr>
      <w:rPr>
        <w:rFonts w:ascii="Circular Std Book" w:hAnsi="Circular Std Book" w:hint="default"/>
        <w:b w:val="0"/>
        <w:i w:val="0"/>
        <w:color w:val="auto"/>
        <w:position w:val="0"/>
        <w:sz w:val="20"/>
      </w:rPr>
    </w:lvl>
    <w:lvl w:ilvl="2" w:tplc="3B2EB486">
      <w:start w:val="1"/>
      <w:numFmt w:val="bullet"/>
      <w:pStyle w:val="ListBullet3"/>
      <w:lvlText w:val="&gt;"/>
      <w:lvlJc w:val="left"/>
      <w:pPr>
        <w:tabs>
          <w:tab w:val="num" w:pos="851"/>
        </w:tabs>
        <w:ind w:left="851" w:hanging="284"/>
      </w:pPr>
      <w:rPr>
        <w:rFonts w:ascii="Arial" w:hAnsi="Arial" w:hint="default"/>
        <w:b w:val="0"/>
        <w:i w:val="0"/>
        <w:color w:val="auto"/>
        <w:position w:val="2"/>
        <w:sz w:val="20"/>
      </w:rPr>
    </w:lvl>
    <w:lvl w:ilvl="3" w:tplc="EDA446F8">
      <w:start w:val="1"/>
      <w:numFmt w:val="bullet"/>
      <w:lvlText w:val="–"/>
      <w:lvlJc w:val="left"/>
      <w:pPr>
        <w:tabs>
          <w:tab w:val="num" w:pos="1792"/>
        </w:tabs>
        <w:ind w:left="1792" w:hanging="357"/>
      </w:pPr>
      <w:rPr>
        <w:rFonts w:ascii="Arial" w:hAnsi="Arial" w:hint="default"/>
        <w:color w:val="auto"/>
      </w:rPr>
    </w:lvl>
    <w:lvl w:ilvl="4" w:tplc="2DF8F14E">
      <w:start w:val="1"/>
      <w:numFmt w:val="bullet"/>
      <w:lvlText w:val="–"/>
      <w:lvlJc w:val="left"/>
      <w:pPr>
        <w:tabs>
          <w:tab w:val="num" w:pos="2149"/>
        </w:tabs>
        <w:ind w:left="2149" w:hanging="357"/>
      </w:pPr>
      <w:rPr>
        <w:rFonts w:ascii="Arial" w:hAnsi="Arial" w:hint="default"/>
        <w:color w:val="auto"/>
      </w:rPr>
    </w:lvl>
    <w:lvl w:ilvl="5" w:tplc="DCD6BB82">
      <w:start w:val="1"/>
      <w:numFmt w:val="none"/>
      <w:lvlText w:val=""/>
      <w:lvlJc w:val="left"/>
      <w:pPr>
        <w:tabs>
          <w:tab w:val="num" w:pos="2409"/>
        </w:tabs>
        <w:ind w:left="2550" w:hanging="425"/>
      </w:pPr>
      <w:rPr>
        <w:rFonts w:hint="default"/>
      </w:rPr>
    </w:lvl>
    <w:lvl w:ilvl="6" w:tplc="E604C7F0">
      <w:start w:val="1"/>
      <w:numFmt w:val="none"/>
      <w:lvlText w:val=""/>
      <w:lvlJc w:val="left"/>
      <w:pPr>
        <w:tabs>
          <w:tab w:val="num" w:pos="2834"/>
        </w:tabs>
        <w:ind w:left="2975" w:hanging="425"/>
      </w:pPr>
      <w:rPr>
        <w:rFonts w:hint="default"/>
      </w:rPr>
    </w:lvl>
    <w:lvl w:ilvl="7" w:tplc="CC04499E">
      <w:start w:val="1"/>
      <w:numFmt w:val="none"/>
      <w:lvlText w:val=""/>
      <w:lvlJc w:val="left"/>
      <w:pPr>
        <w:tabs>
          <w:tab w:val="num" w:pos="3259"/>
        </w:tabs>
        <w:ind w:left="3400" w:hanging="425"/>
      </w:pPr>
      <w:rPr>
        <w:rFonts w:hint="default"/>
      </w:rPr>
    </w:lvl>
    <w:lvl w:ilvl="8" w:tplc="8F3EB756">
      <w:start w:val="1"/>
      <w:numFmt w:val="none"/>
      <w:lvlText w:val=""/>
      <w:lvlJc w:val="left"/>
      <w:pPr>
        <w:tabs>
          <w:tab w:val="num" w:pos="3684"/>
        </w:tabs>
        <w:ind w:left="3825" w:hanging="425"/>
      </w:pPr>
      <w:rPr>
        <w:rFonts w:hint="default"/>
      </w:rPr>
    </w:lvl>
  </w:abstractNum>
  <w:abstractNum w:abstractNumId="8" w15:restartNumberingAfterBreak="0">
    <w:nsid w:val="18B926D0"/>
    <w:multiLevelType w:val="multilevel"/>
    <w:tmpl w:val="EA9E5CB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1B1A7B2A"/>
    <w:multiLevelType w:val="hybridMultilevel"/>
    <w:tmpl w:val="A7F87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D47FB9"/>
    <w:multiLevelType w:val="hybridMultilevel"/>
    <w:tmpl w:val="40C2E7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4896014"/>
    <w:multiLevelType w:val="hybridMultilevel"/>
    <w:tmpl w:val="3D847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67034C"/>
    <w:multiLevelType w:val="hybridMultilevel"/>
    <w:tmpl w:val="621EA0E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9848ED"/>
    <w:multiLevelType w:val="multilevel"/>
    <w:tmpl w:val="50043CF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11260D"/>
    <w:multiLevelType w:val="multilevel"/>
    <w:tmpl w:val="A368767C"/>
    <w:name w:val="NotesNumbering"/>
    <w:lvl w:ilvl="0">
      <w:start w:val="1"/>
      <w:numFmt w:val="decimal"/>
      <w:pStyle w:val="NotesNumbered"/>
      <w:lvlText w:val="%1."/>
      <w:lvlJc w:val="left"/>
      <w:pPr>
        <w:tabs>
          <w:tab w:val="num" w:pos="284"/>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C4B76F5"/>
    <w:multiLevelType w:val="hybridMultilevel"/>
    <w:tmpl w:val="BABC3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C976934"/>
    <w:multiLevelType w:val="multilevel"/>
    <w:tmpl w:val="C9881CB4"/>
    <w:name w:val="TableBullets"/>
    <w:styleLink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18"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19" w15:restartNumberingAfterBreak="0">
    <w:nsid w:val="332D70D9"/>
    <w:multiLevelType w:val="hybridMultilevel"/>
    <w:tmpl w:val="F274F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4F0DD8"/>
    <w:multiLevelType w:val="hybridMultilevel"/>
    <w:tmpl w:val="9208B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4D45B6E"/>
    <w:multiLevelType w:val="multilevel"/>
    <w:tmpl w:val="71F680D8"/>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Times New Roman" w:hAnsi="Times New Roman" w:cs="Times New Roman"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3D5A72B7"/>
    <w:multiLevelType w:val="hybridMultilevel"/>
    <w:tmpl w:val="53E83F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D05072"/>
    <w:multiLevelType w:val="multilevel"/>
    <w:tmpl w:val="05B8ACA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41701DC0"/>
    <w:multiLevelType w:val="hybridMultilevel"/>
    <w:tmpl w:val="16E6D286"/>
    <w:lvl w:ilvl="0" w:tplc="08FE4526">
      <w:start w:val="1"/>
      <w:numFmt w:val="bullet"/>
      <w:lvlText w:val="•"/>
      <w:lvlJc w:val="left"/>
      <w:pPr>
        <w:ind w:left="720" w:hanging="360"/>
      </w:pPr>
    </w:lvl>
    <w:lvl w:ilvl="1" w:tplc="52AC220A">
      <w:numFmt w:val="decimal"/>
      <w:lvlText w:val=""/>
      <w:lvlJc w:val="left"/>
    </w:lvl>
    <w:lvl w:ilvl="2" w:tplc="526C8E30">
      <w:numFmt w:val="decimal"/>
      <w:lvlText w:val=""/>
      <w:lvlJc w:val="left"/>
    </w:lvl>
    <w:lvl w:ilvl="3" w:tplc="5476A074">
      <w:numFmt w:val="decimal"/>
      <w:lvlText w:val=""/>
      <w:lvlJc w:val="left"/>
    </w:lvl>
    <w:lvl w:ilvl="4" w:tplc="26C6C1E0">
      <w:numFmt w:val="decimal"/>
      <w:lvlText w:val=""/>
      <w:lvlJc w:val="left"/>
    </w:lvl>
    <w:lvl w:ilvl="5" w:tplc="374E040E">
      <w:numFmt w:val="decimal"/>
      <w:lvlText w:val=""/>
      <w:lvlJc w:val="left"/>
    </w:lvl>
    <w:lvl w:ilvl="6" w:tplc="02FE46BE">
      <w:numFmt w:val="decimal"/>
      <w:lvlText w:val=""/>
      <w:lvlJc w:val="left"/>
    </w:lvl>
    <w:lvl w:ilvl="7" w:tplc="495254F4">
      <w:numFmt w:val="decimal"/>
      <w:lvlText w:val=""/>
      <w:lvlJc w:val="left"/>
    </w:lvl>
    <w:lvl w:ilvl="8" w:tplc="84C86F10">
      <w:numFmt w:val="decimal"/>
      <w:lvlText w:val=""/>
      <w:lvlJc w:val="left"/>
    </w:lvl>
  </w:abstractNum>
  <w:abstractNum w:abstractNumId="25" w15:restartNumberingAfterBreak="0">
    <w:nsid w:val="45E4753D"/>
    <w:multiLevelType w:val="multilevel"/>
    <w:tmpl w:val="AD32C268"/>
    <w:lvl w:ilvl="0">
      <w:start w:val="1"/>
      <w:numFmt w:val="decimal"/>
      <w:pStyle w:val="HighlightBoxNumbering"/>
      <w:lvlText w:val="%1."/>
      <w:lvlJc w:val="left"/>
      <w:pPr>
        <w:ind w:left="680" w:hanging="453"/>
      </w:pPr>
      <w:rPr>
        <w:rFonts w:hint="default"/>
      </w:rPr>
    </w:lvl>
    <w:lvl w:ilvl="1">
      <w:start w:val="1"/>
      <w:numFmt w:val="lowerLetter"/>
      <w:lvlText w:val="%2."/>
      <w:lvlJc w:val="left"/>
      <w:pPr>
        <w:ind w:left="1667" w:hanging="360"/>
      </w:pPr>
      <w:rPr>
        <w:rFonts w:hint="default"/>
      </w:rPr>
    </w:lvl>
    <w:lvl w:ilvl="2">
      <w:start w:val="1"/>
      <w:numFmt w:val="lowerRoman"/>
      <w:lvlText w:val="%3."/>
      <w:lvlJc w:val="right"/>
      <w:pPr>
        <w:ind w:left="2387" w:hanging="180"/>
      </w:pPr>
      <w:rPr>
        <w:rFonts w:hint="default"/>
      </w:rPr>
    </w:lvl>
    <w:lvl w:ilvl="3">
      <w:start w:val="1"/>
      <w:numFmt w:val="decimal"/>
      <w:lvlText w:val="%4."/>
      <w:lvlJc w:val="left"/>
      <w:pPr>
        <w:ind w:left="3107" w:hanging="360"/>
      </w:pPr>
      <w:rPr>
        <w:rFonts w:hint="default"/>
      </w:rPr>
    </w:lvl>
    <w:lvl w:ilvl="4">
      <w:start w:val="1"/>
      <w:numFmt w:val="lowerLetter"/>
      <w:lvlText w:val="%5."/>
      <w:lvlJc w:val="left"/>
      <w:pPr>
        <w:ind w:left="3827" w:hanging="360"/>
      </w:pPr>
      <w:rPr>
        <w:rFonts w:hint="default"/>
      </w:rPr>
    </w:lvl>
    <w:lvl w:ilvl="5">
      <w:start w:val="1"/>
      <w:numFmt w:val="lowerRoman"/>
      <w:lvlText w:val="%6."/>
      <w:lvlJc w:val="right"/>
      <w:pPr>
        <w:ind w:left="4547" w:hanging="180"/>
      </w:pPr>
      <w:rPr>
        <w:rFonts w:hint="default"/>
      </w:rPr>
    </w:lvl>
    <w:lvl w:ilvl="6">
      <w:start w:val="1"/>
      <w:numFmt w:val="decimal"/>
      <w:lvlText w:val="%7."/>
      <w:lvlJc w:val="left"/>
      <w:pPr>
        <w:ind w:left="5267" w:hanging="360"/>
      </w:pPr>
      <w:rPr>
        <w:rFonts w:hint="default"/>
      </w:rPr>
    </w:lvl>
    <w:lvl w:ilvl="7">
      <w:start w:val="1"/>
      <w:numFmt w:val="lowerLetter"/>
      <w:lvlText w:val="%8."/>
      <w:lvlJc w:val="left"/>
      <w:pPr>
        <w:ind w:left="5987" w:hanging="360"/>
      </w:pPr>
      <w:rPr>
        <w:rFonts w:hint="default"/>
      </w:rPr>
    </w:lvl>
    <w:lvl w:ilvl="8">
      <w:start w:val="1"/>
      <w:numFmt w:val="lowerRoman"/>
      <w:lvlText w:val="%9."/>
      <w:lvlJc w:val="right"/>
      <w:pPr>
        <w:ind w:left="6707" w:hanging="180"/>
      </w:pPr>
      <w:rPr>
        <w:rFonts w:hint="default"/>
      </w:rPr>
    </w:lvl>
  </w:abstractNum>
  <w:abstractNum w:abstractNumId="26" w15:restartNumberingAfterBreak="0">
    <w:nsid w:val="467823FF"/>
    <w:multiLevelType w:val="hybridMultilevel"/>
    <w:tmpl w:val="BCE2D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B36203D"/>
    <w:multiLevelType w:val="multilevel"/>
    <w:tmpl w:val="06C06136"/>
    <w:lvl w:ilvl="0">
      <w:start w:val="1"/>
      <w:numFmt w:val="decimal"/>
      <w:lvlText w:val="Schedule %1"/>
      <w:lvlJc w:val="left"/>
      <w:pPr>
        <w:tabs>
          <w:tab w:val="num" w:pos="0"/>
        </w:tabs>
        <w:ind w:left="432" w:hanging="432"/>
      </w:pPr>
      <w:rPr>
        <w:rFonts w:hint="default"/>
      </w:rPr>
    </w:lvl>
    <w:lvl w:ilvl="1">
      <w:start w:val="1"/>
      <w:numFmt w:val="upperLetter"/>
      <w:lvlText w:val="Appendix %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3.%4.%5"/>
      <w:lvlJc w:val="left"/>
      <w:pPr>
        <w:tabs>
          <w:tab w:val="num" w:pos="1008"/>
        </w:tabs>
        <w:ind w:left="1008" w:hanging="1008"/>
      </w:pPr>
      <w:rPr>
        <w:rFonts w:hint="default"/>
      </w:rPr>
    </w:lvl>
    <w:lvl w:ilvl="5">
      <w:start w:val="1"/>
      <w:numFmt w:val="decimal"/>
      <w:lvlText w:val="%3.%4.%5.%6"/>
      <w:lvlJc w:val="left"/>
      <w:pPr>
        <w:tabs>
          <w:tab w:val="num" w:pos="1152"/>
        </w:tabs>
        <w:ind w:left="1152" w:hanging="1152"/>
      </w:pPr>
      <w:rPr>
        <w:rFonts w:hint="default"/>
      </w:rPr>
    </w:lvl>
    <w:lvl w:ilvl="6">
      <w:start w:val="1"/>
      <w:numFmt w:val="lowerLetter"/>
      <w:lvlText w:val="(%7)"/>
      <w:lvlJc w:val="left"/>
      <w:pPr>
        <w:tabs>
          <w:tab w:val="num" w:pos="567"/>
        </w:tabs>
        <w:ind w:left="567" w:hanging="567"/>
      </w:pPr>
      <w:rPr>
        <w:rFonts w:hint="default"/>
      </w:rPr>
    </w:lvl>
    <w:lvl w:ilvl="7">
      <w:start w:val="1"/>
      <w:numFmt w:val="lowerRoman"/>
      <w:lvlText w:val="(%8)"/>
      <w:lvlJc w:val="left"/>
      <w:pPr>
        <w:tabs>
          <w:tab w:val="num" w:pos="1134"/>
        </w:tabs>
        <w:ind w:left="1134" w:hanging="567"/>
      </w:pPr>
      <w:rPr>
        <w:rFonts w:hint="default"/>
      </w:rPr>
    </w:lvl>
    <w:lvl w:ilvl="8">
      <w:start w:val="1"/>
      <w:numFmt w:val="upperLetter"/>
      <w:lvlText w:val="(%9)"/>
      <w:lvlJc w:val="left"/>
      <w:pPr>
        <w:tabs>
          <w:tab w:val="num" w:pos="2268"/>
        </w:tabs>
        <w:ind w:left="2268" w:hanging="567"/>
      </w:pPr>
      <w:rPr>
        <w:rFonts w:hint="default"/>
      </w:rPr>
    </w:lvl>
  </w:abstractNum>
  <w:abstractNum w:abstractNumId="28" w15:restartNumberingAfterBreak="0">
    <w:nsid w:val="4C063496"/>
    <w:multiLevelType w:val="multilevel"/>
    <w:tmpl w:val="D57C716E"/>
    <w:styleLink w:val="TableNumbering"/>
    <w:lvl w:ilvl="0">
      <w:start w:val="1"/>
      <w:numFmt w:val="decimal"/>
      <w:lvlText w:val="%1."/>
      <w:lvlJc w:val="left"/>
      <w:pPr>
        <w:ind w:left="680" w:hanging="567"/>
      </w:pPr>
      <w:rPr>
        <w:rFonts w:hint="default"/>
      </w:rPr>
    </w:lvl>
    <w:lvl w:ilvl="1">
      <w:start w:val="1"/>
      <w:numFmt w:val="decimal"/>
      <w:lvlText w:val="%1.%2"/>
      <w:lvlJc w:val="left"/>
      <w:pPr>
        <w:ind w:left="680" w:hanging="567"/>
      </w:pPr>
      <w:rPr>
        <w:rFonts w:hint="default"/>
      </w:rPr>
    </w:lvl>
    <w:lvl w:ilvl="2">
      <w:start w:val="1"/>
      <w:numFmt w:val="decimal"/>
      <w:lvlText w:val="%1.%2.%3"/>
      <w:lvlJc w:val="left"/>
      <w:pPr>
        <w:ind w:left="680" w:hanging="567"/>
      </w:pPr>
      <w:rPr>
        <w:rFonts w:hint="default"/>
      </w:rPr>
    </w:lvl>
    <w:lvl w:ilvl="3">
      <w:start w:val="1"/>
      <w:numFmt w:val="none"/>
      <w:lvlText w:val=""/>
      <w:lvlJc w:val="left"/>
      <w:pPr>
        <w:ind w:left="1019" w:hanging="906"/>
      </w:pPr>
      <w:rPr>
        <w:rFonts w:hint="default"/>
      </w:rPr>
    </w:lvl>
    <w:lvl w:ilvl="4">
      <w:start w:val="1"/>
      <w:numFmt w:val="none"/>
      <w:lvlText w:val=""/>
      <w:lvlJc w:val="left"/>
      <w:pPr>
        <w:ind w:left="1132" w:hanging="1019"/>
      </w:pPr>
      <w:rPr>
        <w:rFonts w:hint="default"/>
      </w:rPr>
    </w:lvl>
    <w:lvl w:ilvl="5">
      <w:start w:val="1"/>
      <w:numFmt w:val="none"/>
      <w:lvlText w:val=""/>
      <w:lvlJc w:val="left"/>
      <w:pPr>
        <w:ind w:left="1245" w:hanging="1132"/>
      </w:pPr>
      <w:rPr>
        <w:rFonts w:hint="default"/>
      </w:rPr>
    </w:lvl>
    <w:lvl w:ilvl="6">
      <w:start w:val="1"/>
      <w:numFmt w:val="none"/>
      <w:lvlText w:val=""/>
      <w:lvlJc w:val="left"/>
      <w:pPr>
        <w:ind w:left="1358" w:hanging="1245"/>
      </w:pPr>
      <w:rPr>
        <w:rFonts w:hint="default"/>
      </w:rPr>
    </w:lvl>
    <w:lvl w:ilvl="7">
      <w:start w:val="1"/>
      <w:numFmt w:val="none"/>
      <w:lvlText w:val=""/>
      <w:lvlJc w:val="left"/>
      <w:pPr>
        <w:tabs>
          <w:tab w:val="num" w:pos="5103"/>
        </w:tabs>
        <w:ind w:left="1471" w:hanging="1358"/>
      </w:pPr>
      <w:rPr>
        <w:rFonts w:hint="default"/>
      </w:rPr>
    </w:lvl>
    <w:lvl w:ilvl="8">
      <w:start w:val="1"/>
      <w:numFmt w:val="none"/>
      <w:lvlText w:val=""/>
      <w:lvlJc w:val="left"/>
      <w:pPr>
        <w:ind w:left="1584" w:hanging="1471"/>
      </w:pPr>
      <w:rPr>
        <w:rFonts w:hint="default"/>
      </w:rPr>
    </w:lvl>
  </w:abstractNum>
  <w:abstractNum w:abstractNumId="29" w15:restartNumberingAfterBreak="0">
    <w:nsid w:val="4C2731B6"/>
    <w:multiLevelType w:val="hybridMultilevel"/>
    <w:tmpl w:val="9B9AF1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EF67232"/>
    <w:multiLevelType w:val="multilevel"/>
    <w:tmpl w:val="CC849A1C"/>
    <w:lvl w:ilvl="0">
      <w:start w:val="1"/>
      <w:numFmt w:val="upperLetter"/>
      <w:lvlRestart w:val="0"/>
      <w:pStyle w:val="Heading8"/>
      <w:suff w:val="nothing"/>
      <w:lvlText w:val="Appendix %1"/>
      <w:lvlJc w:val="left"/>
      <w:pPr>
        <w:ind w:left="0" w:firstLine="0"/>
      </w:pPr>
      <w:rPr>
        <w:rFonts w:hint="default"/>
      </w:rPr>
    </w:lvl>
    <w:lvl w:ilvl="1">
      <w:start w:val="1"/>
      <w:numFmt w:val="decimal"/>
      <w:pStyle w:val="Heading9"/>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1" w15:restartNumberingAfterBreak="0">
    <w:nsid w:val="50B872CA"/>
    <w:multiLevelType w:val="hybridMultilevel"/>
    <w:tmpl w:val="02280524"/>
    <w:lvl w:ilvl="0" w:tplc="8F180D60">
      <w:start w:val="1"/>
      <w:numFmt w:val="bullet"/>
      <w:pStyle w:val="bulletL1"/>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50D829B7"/>
    <w:multiLevelType w:val="hybridMultilevel"/>
    <w:tmpl w:val="9A8C8570"/>
    <w:lvl w:ilvl="0" w:tplc="B1A807AC">
      <w:numFmt w:val="bullet"/>
      <w:lvlText w:val="-"/>
      <w:lvlJc w:val="left"/>
      <w:pPr>
        <w:ind w:left="720" w:hanging="360"/>
      </w:pPr>
      <w:rPr>
        <w:rFonts w:ascii="Verdana" w:eastAsia="Times New Roman" w:hAnsi="Verdan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1487712"/>
    <w:multiLevelType w:val="hybridMultilevel"/>
    <w:tmpl w:val="998E7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5" w15:restartNumberingAfterBreak="0">
    <w:nsid w:val="53B477FA"/>
    <w:multiLevelType w:val="hybridMultilevel"/>
    <w:tmpl w:val="EF3A28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7231450"/>
    <w:multiLevelType w:val="hybridMultilevel"/>
    <w:tmpl w:val="62A6DFD8"/>
    <w:lvl w:ilvl="0" w:tplc="C616D5B8">
      <w:start w:val="1"/>
      <w:numFmt w:val="bullet"/>
      <w:pStyle w:val="HighlightBoxBullet"/>
      <w:lvlText w:val="•"/>
      <w:lvlJc w:val="left"/>
      <w:pPr>
        <w:ind w:left="510" w:hanging="283"/>
      </w:pPr>
      <w:rPr>
        <w:rFonts w:ascii="Times New Roman" w:hAnsi="Times New Roman" w:cs="Times New Roman" w:hint="default"/>
        <w:color w:val="auto"/>
      </w:rPr>
    </w:lvl>
    <w:lvl w:ilvl="1" w:tplc="797C2F80">
      <w:start w:val="1"/>
      <w:numFmt w:val="bullet"/>
      <w:lvlText w:val="o"/>
      <w:lvlJc w:val="left"/>
      <w:pPr>
        <w:ind w:left="1667" w:hanging="360"/>
      </w:pPr>
      <w:rPr>
        <w:rFonts w:ascii="Courier New" w:hAnsi="Courier New" w:cs="Courier New" w:hint="default"/>
      </w:rPr>
    </w:lvl>
    <w:lvl w:ilvl="2" w:tplc="8AC62FC8">
      <w:start w:val="1"/>
      <w:numFmt w:val="bullet"/>
      <w:lvlText w:val=""/>
      <w:lvlJc w:val="left"/>
      <w:pPr>
        <w:ind w:left="2387" w:hanging="360"/>
      </w:pPr>
      <w:rPr>
        <w:rFonts w:ascii="Wingdings" w:hAnsi="Wingdings" w:hint="default"/>
      </w:rPr>
    </w:lvl>
    <w:lvl w:ilvl="3" w:tplc="747AD422">
      <w:start w:val="1"/>
      <w:numFmt w:val="bullet"/>
      <w:lvlText w:val=""/>
      <w:lvlJc w:val="left"/>
      <w:pPr>
        <w:ind w:left="3107" w:hanging="360"/>
      </w:pPr>
      <w:rPr>
        <w:rFonts w:ascii="Symbol" w:hAnsi="Symbol" w:hint="default"/>
      </w:rPr>
    </w:lvl>
    <w:lvl w:ilvl="4" w:tplc="D57811D6">
      <w:start w:val="1"/>
      <w:numFmt w:val="bullet"/>
      <w:lvlText w:val="o"/>
      <w:lvlJc w:val="left"/>
      <w:pPr>
        <w:ind w:left="3827" w:hanging="360"/>
      </w:pPr>
      <w:rPr>
        <w:rFonts w:ascii="Courier New" w:hAnsi="Courier New" w:cs="Courier New" w:hint="default"/>
      </w:rPr>
    </w:lvl>
    <w:lvl w:ilvl="5" w:tplc="BCAA6736">
      <w:start w:val="1"/>
      <w:numFmt w:val="bullet"/>
      <w:lvlText w:val=""/>
      <w:lvlJc w:val="left"/>
      <w:pPr>
        <w:ind w:left="4547" w:hanging="360"/>
      </w:pPr>
      <w:rPr>
        <w:rFonts w:ascii="Wingdings" w:hAnsi="Wingdings" w:hint="default"/>
      </w:rPr>
    </w:lvl>
    <w:lvl w:ilvl="6" w:tplc="0546D066">
      <w:start w:val="1"/>
      <w:numFmt w:val="bullet"/>
      <w:lvlText w:val=""/>
      <w:lvlJc w:val="left"/>
      <w:pPr>
        <w:ind w:left="5267" w:hanging="360"/>
      </w:pPr>
      <w:rPr>
        <w:rFonts w:ascii="Symbol" w:hAnsi="Symbol" w:hint="default"/>
      </w:rPr>
    </w:lvl>
    <w:lvl w:ilvl="7" w:tplc="82764F2E">
      <w:start w:val="1"/>
      <w:numFmt w:val="bullet"/>
      <w:lvlText w:val="o"/>
      <w:lvlJc w:val="left"/>
      <w:pPr>
        <w:ind w:left="5987" w:hanging="360"/>
      </w:pPr>
      <w:rPr>
        <w:rFonts w:ascii="Courier New" w:hAnsi="Courier New" w:cs="Courier New" w:hint="default"/>
      </w:rPr>
    </w:lvl>
    <w:lvl w:ilvl="8" w:tplc="1CB24FAE">
      <w:start w:val="1"/>
      <w:numFmt w:val="bullet"/>
      <w:lvlText w:val=""/>
      <w:lvlJc w:val="left"/>
      <w:pPr>
        <w:ind w:left="6707" w:hanging="360"/>
      </w:pPr>
      <w:rPr>
        <w:rFonts w:ascii="Wingdings" w:hAnsi="Wingdings" w:hint="default"/>
      </w:rPr>
    </w:lvl>
  </w:abstractNum>
  <w:abstractNum w:abstractNumId="37" w15:restartNumberingAfterBreak="0">
    <w:nsid w:val="58741D25"/>
    <w:multiLevelType w:val="hybridMultilevel"/>
    <w:tmpl w:val="10107B4A"/>
    <w:name w:val="TableNumbering"/>
    <w:styleLink w:val="TableFootnotes"/>
    <w:lvl w:ilvl="0" w:tplc="E4BE0AEA">
      <w:start w:val="1"/>
      <w:numFmt w:val="none"/>
      <w:suff w:val="nothing"/>
      <w:lvlText w:val=""/>
      <w:lvlJc w:val="left"/>
      <w:pPr>
        <w:ind w:left="0" w:firstLine="0"/>
      </w:pPr>
      <w:rPr>
        <w:rFonts w:hint="default"/>
      </w:rPr>
    </w:lvl>
    <w:lvl w:ilvl="1" w:tplc="145C5F92">
      <w:start w:val="1"/>
      <w:numFmt w:val="decimal"/>
      <w:lvlText w:val="(%2)"/>
      <w:lvlJc w:val="left"/>
      <w:pPr>
        <w:ind w:left="340" w:hanging="340"/>
      </w:pPr>
      <w:rPr>
        <w:rFonts w:hint="default"/>
      </w:rPr>
    </w:lvl>
    <w:lvl w:ilvl="2" w:tplc="C9D6C6F2">
      <w:start w:val="1"/>
      <w:numFmt w:val="none"/>
      <w:lvlText w:val=""/>
      <w:lvlJc w:val="left"/>
      <w:pPr>
        <w:ind w:left="340" w:hanging="340"/>
      </w:pPr>
      <w:rPr>
        <w:rFonts w:hint="default"/>
      </w:rPr>
    </w:lvl>
    <w:lvl w:ilvl="3" w:tplc="C15C7486">
      <w:start w:val="1"/>
      <w:numFmt w:val="none"/>
      <w:lvlText w:val=""/>
      <w:lvlJc w:val="left"/>
      <w:pPr>
        <w:ind w:left="340" w:hanging="340"/>
      </w:pPr>
      <w:rPr>
        <w:rFonts w:hint="default"/>
      </w:rPr>
    </w:lvl>
    <w:lvl w:ilvl="4" w:tplc="DA3CD5D8">
      <w:start w:val="1"/>
      <w:numFmt w:val="none"/>
      <w:lvlText w:val=""/>
      <w:lvlJc w:val="left"/>
      <w:pPr>
        <w:ind w:left="340" w:hanging="340"/>
      </w:pPr>
      <w:rPr>
        <w:rFonts w:hint="default"/>
      </w:rPr>
    </w:lvl>
    <w:lvl w:ilvl="5" w:tplc="7C322D70">
      <w:start w:val="1"/>
      <w:numFmt w:val="none"/>
      <w:lvlText w:val=""/>
      <w:lvlJc w:val="left"/>
      <w:pPr>
        <w:ind w:left="340" w:hanging="340"/>
      </w:pPr>
      <w:rPr>
        <w:rFonts w:hint="default"/>
      </w:rPr>
    </w:lvl>
    <w:lvl w:ilvl="6" w:tplc="6F42BBCE">
      <w:start w:val="1"/>
      <w:numFmt w:val="none"/>
      <w:lvlText w:val=""/>
      <w:lvlJc w:val="left"/>
      <w:pPr>
        <w:ind w:left="340" w:hanging="340"/>
      </w:pPr>
      <w:rPr>
        <w:rFonts w:hint="default"/>
      </w:rPr>
    </w:lvl>
    <w:lvl w:ilvl="7" w:tplc="7CE842BE">
      <w:start w:val="1"/>
      <w:numFmt w:val="none"/>
      <w:lvlText w:val=""/>
      <w:lvlJc w:val="left"/>
      <w:pPr>
        <w:ind w:left="340" w:hanging="340"/>
      </w:pPr>
      <w:rPr>
        <w:rFonts w:hint="default"/>
      </w:rPr>
    </w:lvl>
    <w:lvl w:ilvl="8" w:tplc="C18E0F8E">
      <w:start w:val="1"/>
      <w:numFmt w:val="none"/>
      <w:lvlText w:val=""/>
      <w:lvlJc w:val="left"/>
      <w:pPr>
        <w:ind w:left="340" w:hanging="340"/>
      </w:pPr>
      <w:rPr>
        <w:rFonts w:hint="default"/>
      </w:rPr>
    </w:lvl>
  </w:abstractNum>
  <w:abstractNum w:abstractNumId="38" w15:restartNumberingAfterBreak="0">
    <w:nsid w:val="593A436F"/>
    <w:multiLevelType w:val="hybridMultilevel"/>
    <w:tmpl w:val="10107B4A"/>
    <w:name w:val="TableNumbering"/>
    <w:lvl w:ilvl="0" w:tplc="48FE8B22">
      <w:start w:val="1"/>
      <w:numFmt w:val="none"/>
      <w:suff w:val="nothing"/>
      <w:lvlText w:val=""/>
      <w:lvlJc w:val="left"/>
      <w:pPr>
        <w:ind w:left="0" w:firstLine="0"/>
      </w:pPr>
      <w:rPr>
        <w:rFonts w:hint="default"/>
      </w:rPr>
    </w:lvl>
    <w:lvl w:ilvl="1" w:tplc="333E28F0">
      <w:start w:val="1"/>
      <w:numFmt w:val="decimal"/>
      <w:lvlText w:val="(%2)"/>
      <w:lvlJc w:val="left"/>
      <w:pPr>
        <w:ind w:left="340" w:hanging="340"/>
      </w:pPr>
      <w:rPr>
        <w:rFonts w:hint="default"/>
      </w:rPr>
    </w:lvl>
    <w:lvl w:ilvl="2" w:tplc="01A8E68E">
      <w:start w:val="1"/>
      <w:numFmt w:val="none"/>
      <w:lvlText w:val=""/>
      <w:lvlJc w:val="left"/>
      <w:pPr>
        <w:ind w:left="340" w:hanging="340"/>
      </w:pPr>
      <w:rPr>
        <w:rFonts w:hint="default"/>
      </w:rPr>
    </w:lvl>
    <w:lvl w:ilvl="3" w:tplc="59E28890">
      <w:start w:val="1"/>
      <w:numFmt w:val="none"/>
      <w:lvlText w:val=""/>
      <w:lvlJc w:val="left"/>
      <w:pPr>
        <w:ind w:left="340" w:hanging="340"/>
      </w:pPr>
      <w:rPr>
        <w:rFonts w:hint="default"/>
      </w:rPr>
    </w:lvl>
    <w:lvl w:ilvl="4" w:tplc="860E5082">
      <w:start w:val="1"/>
      <w:numFmt w:val="none"/>
      <w:lvlText w:val=""/>
      <w:lvlJc w:val="left"/>
      <w:pPr>
        <w:ind w:left="340" w:hanging="340"/>
      </w:pPr>
      <w:rPr>
        <w:rFonts w:hint="default"/>
      </w:rPr>
    </w:lvl>
    <w:lvl w:ilvl="5" w:tplc="DCC2A816">
      <w:start w:val="1"/>
      <w:numFmt w:val="none"/>
      <w:lvlText w:val=""/>
      <w:lvlJc w:val="left"/>
      <w:pPr>
        <w:ind w:left="340" w:hanging="340"/>
      </w:pPr>
      <w:rPr>
        <w:rFonts w:hint="default"/>
      </w:rPr>
    </w:lvl>
    <w:lvl w:ilvl="6" w:tplc="D0A84E0A">
      <w:start w:val="1"/>
      <w:numFmt w:val="none"/>
      <w:lvlText w:val=""/>
      <w:lvlJc w:val="left"/>
      <w:pPr>
        <w:ind w:left="340" w:hanging="340"/>
      </w:pPr>
      <w:rPr>
        <w:rFonts w:hint="default"/>
      </w:rPr>
    </w:lvl>
    <w:lvl w:ilvl="7" w:tplc="4F1AF808">
      <w:start w:val="1"/>
      <w:numFmt w:val="none"/>
      <w:lvlText w:val=""/>
      <w:lvlJc w:val="left"/>
      <w:pPr>
        <w:ind w:left="340" w:hanging="340"/>
      </w:pPr>
      <w:rPr>
        <w:rFonts w:hint="default"/>
      </w:rPr>
    </w:lvl>
    <w:lvl w:ilvl="8" w:tplc="01463C0E">
      <w:start w:val="1"/>
      <w:numFmt w:val="none"/>
      <w:lvlText w:val=""/>
      <w:lvlJc w:val="left"/>
      <w:pPr>
        <w:ind w:left="340" w:hanging="340"/>
      </w:pPr>
      <w:rPr>
        <w:rFonts w:hint="default"/>
      </w:rPr>
    </w:lvl>
  </w:abstractNum>
  <w:abstractNum w:abstractNumId="39" w15:restartNumberingAfterBreak="0">
    <w:nsid w:val="5AE6625A"/>
    <w:multiLevelType w:val="multilevel"/>
    <w:tmpl w:val="FAD42E4E"/>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D0540A9"/>
    <w:multiLevelType w:val="multilevel"/>
    <w:tmpl w:val="DAC0B098"/>
    <w:name w:val="MyAppendicesNumbering"/>
    <w:lvl w:ilvl="0">
      <w:start w:val="1"/>
      <w:numFmt w:val="upperLetter"/>
      <w:lvlText w:val="Appendix %1 "/>
      <w:lvlJc w:val="left"/>
      <w:pPr>
        <w:tabs>
          <w:tab w:val="num" w:pos="1701"/>
        </w:tabs>
        <w:ind w:left="1701" w:hanging="1701"/>
      </w:pPr>
      <w:rPr>
        <w:rFonts w:asciiTheme="majorHAnsi" w:hAnsiTheme="majorHAnsi" w:hint="default"/>
        <w:b/>
        <w:i w:val="0"/>
        <w:sz w:val="28"/>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1" w15:restartNumberingAfterBreak="0">
    <w:nsid w:val="5D207122"/>
    <w:multiLevelType w:val="hybridMultilevel"/>
    <w:tmpl w:val="CEA05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6117099"/>
    <w:multiLevelType w:val="hybridMultilevel"/>
    <w:tmpl w:val="BE6AA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7CE047E"/>
    <w:multiLevelType w:val="hybridMultilevel"/>
    <w:tmpl w:val="068C85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A0C0C80"/>
    <w:multiLevelType w:val="hybridMultilevel"/>
    <w:tmpl w:val="788AD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D215B98"/>
    <w:multiLevelType w:val="multilevel"/>
    <w:tmpl w:val="6A1C3D9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Restart w:val="0"/>
      <w:suff w:val="spac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6" w15:restartNumberingAfterBreak="0">
    <w:nsid w:val="74594C31"/>
    <w:multiLevelType w:val="hybridMultilevel"/>
    <w:tmpl w:val="8BACC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60148B6"/>
    <w:multiLevelType w:val="hybridMultilevel"/>
    <w:tmpl w:val="5CC08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030DAE"/>
    <w:multiLevelType w:val="multilevel"/>
    <w:tmpl w:val="BCBE5CD2"/>
    <w:name w:val="ListNumbering"/>
    <w:lvl w:ilvl="0">
      <w:start w:val="1"/>
      <w:numFmt w:val="decimal"/>
      <w:pStyle w:val="ListNumber"/>
      <w:lvlText w:val="%1."/>
      <w:lvlJc w:val="left"/>
      <w:pPr>
        <w:tabs>
          <w:tab w:val="num" w:pos="454"/>
        </w:tabs>
        <w:ind w:left="454" w:hanging="454"/>
      </w:pPr>
      <w:rPr>
        <w:rFonts w:hint="default"/>
        <w:b w:val="0"/>
        <w:i w:val="0"/>
        <w:color w:val="auto"/>
        <w:sz w:val="20"/>
      </w:rPr>
    </w:lvl>
    <w:lvl w:ilvl="1">
      <w:start w:val="1"/>
      <w:numFmt w:val="lowerLetter"/>
      <w:pStyle w:val="ListNumber2"/>
      <w:lvlText w:val="%2."/>
      <w:lvlJc w:val="left"/>
      <w:pPr>
        <w:tabs>
          <w:tab w:val="num" w:pos="908"/>
        </w:tabs>
        <w:ind w:left="908" w:hanging="454"/>
      </w:pPr>
      <w:rPr>
        <w:rFonts w:hint="default"/>
        <w:b w:val="0"/>
        <w:i w:val="0"/>
        <w:color w:val="auto"/>
        <w:sz w:val="20"/>
      </w:rPr>
    </w:lvl>
    <w:lvl w:ilvl="2">
      <w:start w:val="1"/>
      <w:numFmt w:val="lowerRoman"/>
      <w:pStyle w:val="ListNumber3"/>
      <w:lvlText w:val="%3."/>
      <w:lvlJc w:val="left"/>
      <w:pPr>
        <w:tabs>
          <w:tab w:val="num" w:pos="1362"/>
        </w:tabs>
        <w:ind w:left="1362" w:hanging="454"/>
      </w:pPr>
      <w:rPr>
        <w:rFonts w:hint="default"/>
        <w:b w:val="0"/>
        <w:i w:val="0"/>
        <w:color w:val="auto"/>
        <w:sz w:val="20"/>
      </w:rPr>
    </w:lvl>
    <w:lvl w:ilvl="3">
      <w:start w:val="1"/>
      <w:numFmt w:val="upperLetter"/>
      <w:pStyle w:val="ListNumber4"/>
      <w:lvlText w:val="%4."/>
      <w:lvlJc w:val="left"/>
      <w:pPr>
        <w:tabs>
          <w:tab w:val="num" w:pos="1816"/>
        </w:tabs>
        <w:ind w:left="1816" w:hanging="454"/>
      </w:pPr>
      <w:rPr>
        <w:rFonts w:hint="default"/>
        <w:b w:val="0"/>
        <w:i w:val="0"/>
        <w:color w:val="auto"/>
      </w:rPr>
    </w:lvl>
    <w:lvl w:ilvl="4">
      <w:start w:val="1"/>
      <w:numFmt w:val="upperRoman"/>
      <w:pStyle w:val="ListNumber5"/>
      <w:lvlText w:val="%5."/>
      <w:lvlJc w:val="left"/>
      <w:pPr>
        <w:tabs>
          <w:tab w:val="num" w:pos="2270"/>
        </w:tabs>
        <w:ind w:left="2270" w:hanging="454"/>
      </w:pPr>
      <w:rPr>
        <w:rFonts w:hint="default"/>
        <w:b w:val="0"/>
        <w:i w:val="0"/>
        <w:color w:val="auto"/>
      </w:rPr>
    </w:lvl>
    <w:lvl w:ilvl="5">
      <w:start w:val="1"/>
      <w:numFmt w:val="none"/>
      <w:lvlText w:val=""/>
      <w:lvlJc w:val="right"/>
      <w:pPr>
        <w:tabs>
          <w:tab w:val="num" w:pos="2724"/>
        </w:tabs>
        <w:ind w:left="2724" w:hanging="454"/>
      </w:pPr>
      <w:rPr>
        <w:rFonts w:hint="default"/>
      </w:rPr>
    </w:lvl>
    <w:lvl w:ilvl="6">
      <w:start w:val="1"/>
      <w:numFmt w:val="none"/>
      <w:lvlText w:val=""/>
      <w:lvlJc w:val="left"/>
      <w:pPr>
        <w:tabs>
          <w:tab w:val="num" w:pos="3178"/>
        </w:tabs>
        <w:ind w:left="3178" w:hanging="454"/>
      </w:pPr>
      <w:rPr>
        <w:rFonts w:hint="default"/>
      </w:rPr>
    </w:lvl>
    <w:lvl w:ilvl="7">
      <w:start w:val="1"/>
      <w:numFmt w:val="none"/>
      <w:lvlText w:val=""/>
      <w:lvlJc w:val="left"/>
      <w:pPr>
        <w:tabs>
          <w:tab w:val="num" w:pos="3632"/>
        </w:tabs>
        <w:ind w:left="3632" w:hanging="454"/>
      </w:pPr>
      <w:rPr>
        <w:rFonts w:hint="default"/>
      </w:rPr>
    </w:lvl>
    <w:lvl w:ilvl="8">
      <w:start w:val="1"/>
      <w:numFmt w:val="none"/>
      <w:lvlText w:val=""/>
      <w:lvlJc w:val="right"/>
      <w:pPr>
        <w:tabs>
          <w:tab w:val="num" w:pos="4086"/>
        </w:tabs>
        <w:ind w:left="4086" w:hanging="454"/>
      </w:pPr>
      <w:rPr>
        <w:rFonts w:hint="default"/>
      </w:rPr>
    </w:lvl>
  </w:abstractNum>
  <w:abstractNum w:abstractNumId="49" w15:restartNumberingAfterBreak="0">
    <w:nsid w:val="7E6F38CF"/>
    <w:multiLevelType w:val="hybridMultilevel"/>
    <w:tmpl w:val="348C7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5314684">
    <w:abstractNumId w:val="14"/>
  </w:num>
  <w:num w:numId="2" w16cid:durableId="1380277845">
    <w:abstractNumId w:val="48"/>
  </w:num>
  <w:num w:numId="3" w16cid:durableId="2111077030">
    <w:abstractNumId w:val="1"/>
  </w:num>
  <w:num w:numId="4" w16cid:durableId="2049717848">
    <w:abstractNumId w:val="15"/>
  </w:num>
  <w:num w:numId="5" w16cid:durableId="1697464347">
    <w:abstractNumId w:val="17"/>
  </w:num>
  <w:num w:numId="6" w16cid:durableId="2095318409">
    <w:abstractNumId w:val="37"/>
  </w:num>
  <w:num w:numId="7" w16cid:durableId="1477381728">
    <w:abstractNumId w:val="28"/>
  </w:num>
  <w:num w:numId="8" w16cid:durableId="1464809359">
    <w:abstractNumId w:val="30"/>
  </w:num>
  <w:num w:numId="9" w16cid:durableId="1763407732">
    <w:abstractNumId w:val="7"/>
  </w:num>
  <w:num w:numId="10" w16cid:durableId="1788426527">
    <w:abstractNumId w:val="36"/>
  </w:num>
  <w:num w:numId="11" w16cid:durableId="2013070493">
    <w:abstractNumId w:val="25"/>
  </w:num>
  <w:num w:numId="12" w16cid:durableId="2099446997">
    <w:abstractNumId w:val="27"/>
  </w:num>
  <w:num w:numId="13" w16cid:durableId="843785479">
    <w:abstractNumId w:val="13"/>
  </w:num>
  <w:num w:numId="14" w16cid:durableId="1454709560">
    <w:abstractNumId w:val="12"/>
  </w:num>
  <w:num w:numId="15" w16cid:durableId="1363440227">
    <w:abstractNumId w:val="9"/>
  </w:num>
  <w:num w:numId="16" w16cid:durableId="575936464">
    <w:abstractNumId w:val="29"/>
  </w:num>
  <w:num w:numId="17" w16cid:durableId="678314929">
    <w:abstractNumId w:val="43"/>
  </w:num>
  <w:num w:numId="18" w16cid:durableId="1994598735">
    <w:abstractNumId w:val="41"/>
  </w:num>
  <w:num w:numId="19" w16cid:durableId="1528448249">
    <w:abstractNumId w:val="49"/>
  </w:num>
  <w:num w:numId="20" w16cid:durableId="1044721249">
    <w:abstractNumId w:val="21"/>
  </w:num>
  <w:num w:numId="21" w16cid:durableId="1846747668">
    <w:abstractNumId w:val="0"/>
  </w:num>
  <w:num w:numId="22" w16cid:durableId="896628246">
    <w:abstractNumId w:val="44"/>
  </w:num>
  <w:num w:numId="23" w16cid:durableId="1457986483">
    <w:abstractNumId w:val="11"/>
  </w:num>
  <w:num w:numId="24" w16cid:durableId="287902713">
    <w:abstractNumId w:val="33"/>
  </w:num>
  <w:num w:numId="25" w16cid:durableId="1398744093">
    <w:abstractNumId w:val="46"/>
  </w:num>
  <w:num w:numId="26" w16cid:durableId="1417628380">
    <w:abstractNumId w:val="23"/>
  </w:num>
  <w:num w:numId="27" w16cid:durableId="1231426598">
    <w:abstractNumId w:val="45"/>
  </w:num>
  <w:num w:numId="28" w16cid:durableId="1323049991">
    <w:abstractNumId w:val="8"/>
  </w:num>
  <w:num w:numId="29" w16cid:durableId="1187527323">
    <w:abstractNumId w:val="22"/>
  </w:num>
  <w:num w:numId="30" w16cid:durableId="1735662696">
    <w:abstractNumId w:val="42"/>
  </w:num>
  <w:num w:numId="31" w16cid:durableId="353456898">
    <w:abstractNumId w:val="47"/>
  </w:num>
  <w:num w:numId="32" w16cid:durableId="125318147">
    <w:abstractNumId w:val="10"/>
  </w:num>
  <w:num w:numId="33" w16cid:durableId="1457675842">
    <w:abstractNumId w:val="3"/>
  </w:num>
  <w:num w:numId="34" w16cid:durableId="839542638">
    <w:abstractNumId w:val="19"/>
  </w:num>
  <w:num w:numId="35" w16cid:durableId="56393115">
    <w:abstractNumId w:val="16"/>
  </w:num>
  <w:num w:numId="36" w16cid:durableId="1521969803">
    <w:abstractNumId w:val="20"/>
  </w:num>
  <w:num w:numId="37" w16cid:durableId="76288664">
    <w:abstractNumId w:val="35"/>
  </w:num>
  <w:num w:numId="38" w16cid:durableId="895624694">
    <w:abstractNumId w:val="26"/>
  </w:num>
  <w:num w:numId="39" w16cid:durableId="1961372911">
    <w:abstractNumId w:val="32"/>
  </w:num>
  <w:num w:numId="40" w16cid:durableId="20942773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85342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3664926">
    <w:abstractNumId w:val="31"/>
  </w:num>
  <w:num w:numId="43" w16cid:durableId="600182427">
    <w:abstractNumId w:val="8"/>
  </w:num>
  <w:num w:numId="44" w16cid:durableId="1078674502">
    <w:abstractNumId w:val="6"/>
  </w:num>
  <w:num w:numId="45" w16cid:durableId="357707740">
    <w:abstractNumId w:val="24"/>
    <w:lvlOverride w:ilvl="0">
      <w:startOverride w:val="1"/>
    </w:lvlOverride>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shidhar Reddy">
    <w15:presenceInfo w15:providerId="AD" w15:userId="S::shashidhar.reddy@melbournewater.com.au::5688204c-dcdf-439b-8e29-2adfbc396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stomTemplates" w:val="True"/>
    <w:docVar w:name="Para" w:val="_x000d_"/>
    <w:docVar w:name="xAppendixName" w:val="Appendix"/>
  </w:docVars>
  <w:rsids>
    <w:rsidRoot w:val="00371E93"/>
    <w:rsid w:val="00000194"/>
    <w:rsid w:val="00000DF1"/>
    <w:rsid w:val="000035F6"/>
    <w:rsid w:val="00004327"/>
    <w:rsid w:val="00004810"/>
    <w:rsid w:val="00004A68"/>
    <w:rsid w:val="0000624C"/>
    <w:rsid w:val="000071D2"/>
    <w:rsid w:val="00007AB9"/>
    <w:rsid w:val="000105A9"/>
    <w:rsid w:val="00010C61"/>
    <w:rsid w:val="000125A5"/>
    <w:rsid w:val="000144FC"/>
    <w:rsid w:val="00014A13"/>
    <w:rsid w:val="000160DB"/>
    <w:rsid w:val="00020425"/>
    <w:rsid w:val="0002048A"/>
    <w:rsid w:val="00022A23"/>
    <w:rsid w:val="000230C8"/>
    <w:rsid w:val="00023619"/>
    <w:rsid w:val="000265EA"/>
    <w:rsid w:val="00030031"/>
    <w:rsid w:val="000324EB"/>
    <w:rsid w:val="000343D3"/>
    <w:rsid w:val="00034419"/>
    <w:rsid w:val="00035205"/>
    <w:rsid w:val="0003557B"/>
    <w:rsid w:val="00036D45"/>
    <w:rsid w:val="000374E9"/>
    <w:rsid w:val="00037DE6"/>
    <w:rsid w:val="000413A1"/>
    <w:rsid w:val="00041613"/>
    <w:rsid w:val="00050713"/>
    <w:rsid w:val="00051D5C"/>
    <w:rsid w:val="00052454"/>
    <w:rsid w:val="0005252A"/>
    <w:rsid w:val="0005583F"/>
    <w:rsid w:val="00055A39"/>
    <w:rsid w:val="00056024"/>
    <w:rsid w:val="000574CC"/>
    <w:rsid w:val="000609F3"/>
    <w:rsid w:val="00060B9F"/>
    <w:rsid w:val="00062457"/>
    <w:rsid w:val="000634B5"/>
    <w:rsid w:val="0006394E"/>
    <w:rsid w:val="00064D1E"/>
    <w:rsid w:val="0006580A"/>
    <w:rsid w:val="00065C6F"/>
    <w:rsid w:val="00066A4B"/>
    <w:rsid w:val="00067A55"/>
    <w:rsid w:val="00071CD3"/>
    <w:rsid w:val="00074EF6"/>
    <w:rsid w:val="0007600B"/>
    <w:rsid w:val="000764DD"/>
    <w:rsid w:val="00076CEC"/>
    <w:rsid w:val="00082CAC"/>
    <w:rsid w:val="00086400"/>
    <w:rsid w:val="00086C5B"/>
    <w:rsid w:val="00090D68"/>
    <w:rsid w:val="0009129D"/>
    <w:rsid w:val="00091C1F"/>
    <w:rsid w:val="00091E67"/>
    <w:rsid w:val="000A043A"/>
    <w:rsid w:val="000A0D39"/>
    <w:rsid w:val="000A103D"/>
    <w:rsid w:val="000A1A10"/>
    <w:rsid w:val="000A1D10"/>
    <w:rsid w:val="000A2A5F"/>
    <w:rsid w:val="000A64D2"/>
    <w:rsid w:val="000B07C0"/>
    <w:rsid w:val="000B14C9"/>
    <w:rsid w:val="000B4796"/>
    <w:rsid w:val="000B4819"/>
    <w:rsid w:val="000B59CB"/>
    <w:rsid w:val="000B5AC1"/>
    <w:rsid w:val="000B65EE"/>
    <w:rsid w:val="000B79DA"/>
    <w:rsid w:val="000C0096"/>
    <w:rsid w:val="000C036C"/>
    <w:rsid w:val="000C043D"/>
    <w:rsid w:val="000C269E"/>
    <w:rsid w:val="000C3390"/>
    <w:rsid w:val="000C467B"/>
    <w:rsid w:val="000C6394"/>
    <w:rsid w:val="000C782D"/>
    <w:rsid w:val="000C7BB4"/>
    <w:rsid w:val="000D01DB"/>
    <w:rsid w:val="000D1DA0"/>
    <w:rsid w:val="000D3065"/>
    <w:rsid w:val="000D3881"/>
    <w:rsid w:val="000D5967"/>
    <w:rsid w:val="000D66AF"/>
    <w:rsid w:val="000D73BF"/>
    <w:rsid w:val="000D7F5B"/>
    <w:rsid w:val="000E0068"/>
    <w:rsid w:val="000E13B1"/>
    <w:rsid w:val="000E18A6"/>
    <w:rsid w:val="000E2E35"/>
    <w:rsid w:val="000E2F22"/>
    <w:rsid w:val="000E5431"/>
    <w:rsid w:val="000F1017"/>
    <w:rsid w:val="000F3362"/>
    <w:rsid w:val="000F47F5"/>
    <w:rsid w:val="000F4D26"/>
    <w:rsid w:val="000F59FB"/>
    <w:rsid w:val="000F5E55"/>
    <w:rsid w:val="000F6093"/>
    <w:rsid w:val="000F6607"/>
    <w:rsid w:val="000F7466"/>
    <w:rsid w:val="00102F63"/>
    <w:rsid w:val="00103BA5"/>
    <w:rsid w:val="001042E1"/>
    <w:rsid w:val="0011087C"/>
    <w:rsid w:val="00112A6E"/>
    <w:rsid w:val="00112EDB"/>
    <w:rsid w:val="0011371C"/>
    <w:rsid w:val="00114377"/>
    <w:rsid w:val="00115C7C"/>
    <w:rsid w:val="00116264"/>
    <w:rsid w:val="001176AC"/>
    <w:rsid w:val="001230A0"/>
    <w:rsid w:val="00124AB9"/>
    <w:rsid w:val="00126BA4"/>
    <w:rsid w:val="00126F98"/>
    <w:rsid w:val="0013044E"/>
    <w:rsid w:val="00130C1B"/>
    <w:rsid w:val="00131D3A"/>
    <w:rsid w:val="001320DB"/>
    <w:rsid w:val="00133CEB"/>
    <w:rsid w:val="00137A24"/>
    <w:rsid w:val="00141805"/>
    <w:rsid w:val="00146947"/>
    <w:rsid w:val="00147141"/>
    <w:rsid w:val="0014722D"/>
    <w:rsid w:val="00150982"/>
    <w:rsid w:val="001536B2"/>
    <w:rsid w:val="00155B41"/>
    <w:rsid w:val="0015669A"/>
    <w:rsid w:val="001571C1"/>
    <w:rsid w:val="00157F04"/>
    <w:rsid w:val="00162508"/>
    <w:rsid w:val="0016271B"/>
    <w:rsid w:val="00164716"/>
    <w:rsid w:val="00164DAA"/>
    <w:rsid w:val="00166097"/>
    <w:rsid w:val="00166E6D"/>
    <w:rsid w:val="00167C0F"/>
    <w:rsid w:val="00167C12"/>
    <w:rsid w:val="0017203A"/>
    <w:rsid w:val="001726D4"/>
    <w:rsid w:val="001750A0"/>
    <w:rsid w:val="001818D8"/>
    <w:rsid w:val="00181D00"/>
    <w:rsid w:val="001827CC"/>
    <w:rsid w:val="00182F78"/>
    <w:rsid w:val="0018426D"/>
    <w:rsid w:val="00184490"/>
    <w:rsid w:val="001844C6"/>
    <w:rsid w:val="001845EF"/>
    <w:rsid w:val="00184B03"/>
    <w:rsid w:val="001872D8"/>
    <w:rsid w:val="001874D7"/>
    <w:rsid w:val="0019068B"/>
    <w:rsid w:val="00191308"/>
    <w:rsid w:val="001942E4"/>
    <w:rsid w:val="001942E7"/>
    <w:rsid w:val="00194B60"/>
    <w:rsid w:val="00195D19"/>
    <w:rsid w:val="00196EBA"/>
    <w:rsid w:val="001A2A2B"/>
    <w:rsid w:val="001A2B12"/>
    <w:rsid w:val="001A3352"/>
    <w:rsid w:val="001A3695"/>
    <w:rsid w:val="001A6D98"/>
    <w:rsid w:val="001B1992"/>
    <w:rsid w:val="001B1B2B"/>
    <w:rsid w:val="001B5EDB"/>
    <w:rsid w:val="001B6D41"/>
    <w:rsid w:val="001B795B"/>
    <w:rsid w:val="001C145F"/>
    <w:rsid w:val="001C31C0"/>
    <w:rsid w:val="001D2027"/>
    <w:rsid w:val="001D39F8"/>
    <w:rsid w:val="001D3B02"/>
    <w:rsid w:val="001D5ACC"/>
    <w:rsid w:val="001D63D0"/>
    <w:rsid w:val="001D6A54"/>
    <w:rsid w:val="001E04BC"/>
    <w:rsid w:val="001E2412"/>
    <w:rsid w:val="001E3629"/>
    <w:rsid w:val="001E3E6C"/>
    <w:rsid w:val="001E6421"/>
    <w:rsid w:val="001E6674"/>
    <w:rsid w:val="001F2D3A"/>
    <w:rsid w:val="001F302E"/>
    <w:rsid w:val="001F3722"/>
    <w:rsid w:val="001F44D3"/>
    <w:rsid w:val="001F5040"/>
    <w:rsid w:val="001F5BF9"/>
    <w:rsid w:val="001F6986"/>
    <w:rsid w:val="001F797E"/>
    <w:rsid w:val="001F7C24"/>
    <w:rsid w:val="002013EE"/>
    <w:rsid w:val="0020269C"/>
    <w:rsid w:val="00202D57"/>
    <w:rsid w:val="002042F0"/>
    <w:rsid w:val="0020559B"/>
    <w:rsid w:val="00206C0E"/>
    <w:rsid w:val="002071C2"/>
    <w:rsid w:val="00207596"/>
    <w:rsid w:val="002076AE"/>
    <w:rsid w:val="00211075"/>
    <w:rsid w:val="002146AD"/>
    <w:rsid w:val="002257BC"/>
    <w:rsid w:val="00226225"/>
    <w:rsid w:val="00232CFD"/>
    <w:rsid w:val="00232D3E"/>
    <w:rsid w:val="0023304F"/>
    <w:rsid w:val="00233B50"/>
    <w:rsid w:val="0023624D"/>
    <w:rsid w:val="002372E4"/>
    <w:rsid w:val="002379FF"/>
    <w:rsid w:val="00240884"/>
    <w:rsid w:val="00241406"/>
    <w:rsid w:val="00241D61"/>
    <w:rsid w:val="00243399"/>
    <w:rsid w:val="00243A45"/>
    <w:rsid w:val="002448CB"/>
    <w:rsid w:val="00247DAF"/>
    <w:rsid w:val="0025313A"/>
    <w:rsid w:val="0025626D"/>
    <w:rsid w:val="00256560"/>
    <w:rsid w:val="00256624"/>
    <w:rsid w:val="00257F30"/>
    <w:rsid w:val="00260AB1"/>
    <w:rsid w:val="00260CB3"/>
    <w:rsid w:val="00262ACE"/>
    <w:rsid w:val="002632D6"/>
    <w:rsid w:val="00263D7E"/>
    <w:rsid w:val="00265C0D"/>
    <w:rsid w:val="0026655E"/>
    <w:rsid w:val="002674CD"/>
    <w:rsid w:val="002715E9"/>
    <w:rsid w:val="0027240B"/>
    <w:rsid w:val="00274C38"/>
    <w:rsid w:val="00274DED"/>
    <w:rsid w:val="0027759D"/>
    <w:rsid w:val="00283EA9"/>
    <w:rsid w:val="002857D1"/>
    <w:rsid w:val="002953E2"/>
    <w:rsid w:val="002958F2"/>
    <w:rsid w:val="00297C2D"/>
    <w:rsid w:val="002A0A44"/>
    <w:rsid w:val="002A11B8"/>
    <w:rsid w:val="002A175E"/>
    <w:rsid w:val="002A7D81"/>
    <w:rsid w:val="002B0BF1"/>
    <w:rsid w:val="002B118F"/>
    <w:rsid w:val="002B23F8"/>
    <w:rsid w:val="002B4A7C"/>
    <w:rsid w:val="002B6B22"/>
    <w:rsid w:val="002B742D"/>
    <w:rsid w:val="002B78E8"/>
    <w:rsid w:val="002B790E"/>
    <w:rsid w:val="002B7B5A"/>
    <w:rsid w:val="002C02B3"/>
    <w:rsid w:val="002C37A5"/>
    <w:rsid w:val="002D0F64"/>
    <w:rsid w:val="002D21C9"/>
    <w:rsid w:val="002D2577"/>
    <w:rsid w:val="002D2A80"/>
    <w:rsid w:val="002D2D1D"/>
    <w:rsid w:val="002D7AA5"/>
    <w:rsid w:val="002E0482"/>
    <w:rsid w:val="002E0ED2"/>
    <w:rsid w:val="002E3000"/>
    <w:rsid w:val="002E34C5"/>
    <w:rsid w:val="002E3829"/>
    <w:rsid w:val="002E4E4D"/>
    <w:rsid w:val="002E5E0C"/>
    <w:rsid w:val="002E6528"/>
    <w:rsid w:val="002F3731"/>
    <w:rsid w:val="002F6454"/>
    <w:rsid w:val="002F647B"/>
    <w:rsid w:val="002F7063"/>
    <w:rsid w:val="00301647"/>
    <w:rsid w:val="00302532"/>
    <w:rsid w:val="0030259D"/>
    <w:rsid w:val="00302A0A"/>
    <w:rsid w:val="0030427C"/>
    <w:rsid w:val="0031211F"/>
    <w:rsid w:val="00312B71"/>
    <w:rsid w:val="003130F2"/>
    <w:rsid w:val="003134C7"/>
    <w:rsid w:val="00315198"/>
    <w:rsid w:val="00316DFD"/>
    <w:rsid w:val="003172A7"/>
    <w:rsid w:val="00317D2D"/>
    <w:rsid w:val="00320ED0"/>
    <w:rsid w:val="00325018"/>
    <w:rsid w:val="00325069"/>
    <w:rsid w:val="00325E0A"/>
    <w:rsid w:val="00326E64"/>
    <w:rsid w:val="003277B4"/>
    <w:rsid w:val="00331625"/>
    <w:rsid w:val="003316E1"/>
    <w:rsid w:val="00331931"/>
    <w:rsid w:val="003337C6"/>
    <w:rsid w:val="003347F7"/>
    <w:rsid w:val="00340F88"/>
    <w:rsid w:val="00341D4C"/>
    <w:rsid w:val="003425C3"/>
    <w:rsid w:val="00343100"/>
    <w:rsid w:val="00343F93"/>
    <w:rsid w:val="00346ADF"/>
    <w:rsid w:val="00347812"/>
    <w:rsid w:val="0035068B"/>
    <w:rsid w:val="0035206E"/>
    <w:rsid w:val="00357473"/>
    <w:rsid w:val="00361ECA"/>
    <w:rsid w:val="0036258B"/>
    <w:rsid w:val="00364AAB"/>
    <w:rsid w:val="00365F67"/>
    <w:rsid w:val="00366E1B"/>
    <w:rsid w:val="00370000"/>
    <w:rsid w:val="00371E93"/>
    <w:rsid w:val="0037285E"/>
    <w:rsid w:val="00373F00"/>
    <w:rsid w:val="003753F7"/>
    <w:rsid w:val="003756A1"/>
    <w:rsid w:val="003763C4"/>
    <w:rsid w:val="003803CA"/>
    <w:rsid w:val="003824AA"/>
    <w:rsid w:val="00383FF6"/>
    <w:rsid w:val="00385C0D"/>
    <w:rsid w:val="00387E1C"/>
    <w:rsid w:val="00390250"/>
    <w:rsid w:val="0039477E"/>
    <w:rsid w:val="00396D03"/>
    <w:rsid w:val="003972DF"/>
    <w:rsid w:val="003A0D54"/>
    <w:rsid w:val="003A170E"/>
    <w:rsid w:val="003A4577"/>
    <w:rsid w:val="003A4666"/>
    <w:rsid w:val="003A50A8"/>
    <w:rsid w:val="003A5DC4"/>
    <w:rsid w:val="003A7E6D"/>
    <w:rsid w:val="003B0A21"/>
    <w:rsid w:val="003B1D62"/>
    <w:rsid w:val="003B2E0D"/>
    <w:rsid w:val="003B5088"/>
    <w:rsid w:val="003B53BD"/>
    <w:rsid w:val="003B73A7"/>
    <w:rsid w:val="003B74BE"/>
    <w:rsid w:val="003B75ED"/>
    <w:rsid w:val="003C25F9"/>
    <w:rsid w:val="003C2C0D"/>
    <w:rsid w:val="003C2C66"/>
    <w:rsid w:val="003C300B"/>
    <w:rsid w:val="003C384A"/>
    <w:rsid w:val="003C3B57"/>
    <w:rsid w:val="003C651E"/>
    <w:rsid w:val="003D1B95"/>
    <w:rsid w:val="003D44EC"/>
    <w:rsid w:val="003D5307"/>
    <w:rsid w:val="003D70B4"/>
    <w:rsid w:val="003D70C8"/>
    <w:rsid w:val="003D7D57"/>
    <w:rsid w:val="003E0211"/>
    <w:rsid w:val="003E1BAD"/>
    <w:rsid w:val="003E329B"/>
    <w:rsid w:val="003E4809"/>
    <w:rsid w:val="003E48F1"/>
    <w:rsid w:val="003E5011"/>
    <w:rsid w:val="003E55A4"/>
    <w:rsid w:val="003F009A"/>
    <w:rsid w:val="003F0C6C"/>
    <w:rsid w:val="003F1A32"/>
    <w:rsid w:val="003F22B5"/>
    <w:rsid w:val="003F38A2"/>
    <w:rsid w:val="003F3A15"/>
    <w:rsid w:val="003F5238"/>
    <w:rsid w:val="003F7100"/>
    <w:rsid w:val="003F782D"/>
    <w:rsid w:val="004015D5"/>
    <w:rsid w:val="0040292D"/>
    <w:rsid w:val="0040743E"/>
    <w:rsid w:val="00407885"/>
    <w:rsid w:val="004100F3"/>
    <w:rsid w:val="00410A54"/>
    <w:rsid w:val="0041209A"/>
    <w:rsid w:val="00414C7D"/>
    <w:rsid w:val="00417333"/>
    <w:rsid w:val="004178B0"/>
    <w:rsid w:val="00417EBE"/>
    <w:rsid w:val="0042485C"/>
    <w:rsid w:val="004249DE"/>
    <w:rsid w:val="0042583F"/>
    <w:rsid w:val="004306AF"/>
    <w:rsid w:val="00431B86"/>
    <w:rsid w:val="004327E1"/>
    <w:rsid w:val="004335DB"/>
    <w:rsid w:val="00433F43"/>
    <w:rsid w:val="00436175"/>
    <w:rsid w:val="00437842"/>
    <w:rsid w:val="00437E08"/>
    <w:rsid w:val="0044145F"/>
    <w:rsid w:val="004435BE"/>
    <w:rsid w:val="00452294"/>
    <w:rsid w:val="00452449"/>
    <w:rsid w:val="00452568"/>
    <w:rsid w:val="0045301B"/>
    <w:rsid w:val="004547DD"/>
    <w:rsid w:val="004551B7"/>
    <w:rsid w:val="00455994"/>
    <w:rsid w:val="00457538"/>
    <w:rsid w:val="0045796F"/>
    <w:rsid w:val="00457D16"/>
    <w:rsid w:val="00460B70"/>
    <w:rsid w:val="00461991"/>
    <w:rsid w:val="004620C7"/>
    <w:rsid w:val="00463E1E"/>
    <w:rsid w:val="00463E4F"/>
    <w:rsid w:val="004641F6"/>
    <w:rsid w:val="00466199"/>
    <w:rsid w:val="004664F8"/>
    <w:rsid w:val="00467742"/>
    <w:rsid w:val="00472EC8"/>
    <w:rsid w:val="004744DC"/>
    <w:rsid w:val="00475145"/>
    <w:rsid w:val="00475624"/>
    <w:rsid w:val="00475F2F"/>
    <w:rsid w:val="004814F3"/>
    <w:rsid w:val="00481819"/>
    <w:rsid w:val="00481A08"/>
    <w:rsid w:val="0048263F"/>
    <w:rsid w:val="00482D14"/>
    <w:rsid w:val="0048370C"/>
    <w:rsid w:val="00484F7A"/>
    <w:rsid w:val="00485BF8"/>
    <w:rsid w:val="00485F79"/>
    <w:rsid w:val="0048667B"/>
    <w:rsid w:val="00487817"/>
    <w:rsid w:val="00490510"/>
    <w:rsid w:val="00494963"/>
    <w:rsid w:val="00494D37"/>
    <w:rsid w:val="00497212"/>
    <w:rsid w:val="004A1409"/>
    <w:rsid w:val="004A69AE"/>
    <w:rsid w:val="004B2721"/>
    <w:rsid w:val="004B40AB"/>
    <w:rsid w:val="004B5875"/>
    <w:rsid w:val="004B648B"/>
    <w:rsid w:val="004B6CA5"/>
    <w:rsid w:val="004C118A"/>
    <w:rsid w:val="004C2263"/>
    <w:rsid w:val="004C4381"/>
    <w:rsid w:val="004C54D9"/>
    <w:rsid w:val="004C6BD5"/>
    <w:rsid w:val="004C6E0D"/>
    <w:rsid w:val="004D085E"/>
    <w:rsid w:val="004D35EA"/>
    <w:rsid w:val="004D3ACE"/>
    <w:rsid w:val="004D5882"/>
    <w:rsid w:val="004E0086"/>
    <w:rsid w:val="004E03E8"/>
    <w:rsid w:val="004E056D"/>
    <w:rsid w:val="004E08E2"/>
    <w:rsid w:val="004E2E7E"/>
    <w:rsid w:val="004E366E"/>
    <w:rsid w:val="004E5AD4"/>
    <w:rsid w:val="004E60F4"/>
    <w:rsid w:val="004E78B5"/>
    <w:rsid w:val="004F03F3"/>
    <w:rsid w:val="004F0FB3"/>
    <w:rsid w:val="004F485F"/>
    <w:rsid w:val="004F620D"/>
    <w:rsid w:val="004F6B8D"/>
    <w:rsid w:val="00500795"/>
    <w:rsid w:val="00500C6B"/>
    <w:rsid w:val="005021BD"/>
    <w:rsid w:val="00503F05"/>
    <w:rsid w:val="00504037"/>
    <w:rsid w:val="005040D3"/>
    <w:rsid w:val="005042EF"/>
    <w:rsid w:val="005047D7"/>
    <w:rsid w:val="00507966"/>
    <w:rsid w:val="00510E09"/>
    <w:rsid w:val="0051110F"/>
    <w:rsid w:val="00513D22"/>
    <w:rsid w:val="00520759"/>
    <w:rsid w:val="00522B14"/>
    <w:rsid w:val="00531BE4"/>
    <w:rsid w:val="00532360"/>
    <w:rsid w:val="005327B9"/>
    <w:rsid w:val="00532E3B"/>
    <w:rsid w:val="00534050"/>
    <w:rsid w:val="0053703D"/>
    <w:rsid w:val="00542301"/>
    <w:rsid w:val="005423F5"/>
    <w:rsid w:val="00542CE9"/>
    <w:rsid w:val="00544D97"/>
    <w:rsid w:val="005454A3"/>
    <w:rsid w:val="005516A4"/>
    <w:rsid w:val="005542F9"/>
    <w:rsid w:val="00554A12"/>
    <w:rsid w:val="00560B95"/>
    <w:rsid w:val="00563EBF"/>
    <w:rsid w:val="00565168"/>
    <w:rsid w:val="005664B7"/>
    <w:rsid w:val="00566E04"/>
    <w:rsid w:val="00573E71"/>
    <w:rsid w:val="00576965"/>
    <w:rsid w:val="005808C1"/>
    <w:rsid w:val="00581877"/>
    <w:rsid w:val="00582406"/>
    <w:rsid w:val="00582B69"/>
    <w:rsid w:val="00584AF4"/>
    <w:rsid w:val="005916FB"/>
    <w:rsid w:val="00593334"/>
    <w:rsid w:val="0059378B"/>
    <w:rsid w:val="00593EF8"/>
    <w:rsid w:val="005A09FD"/>
    <w:rsid w:val="005A16A6"/>
    <w:rsid w:val="005A1AED"/>
    <w:rsid w:val="005A46E2"/>
    <w:rsid w:val="005A5884"/>
    <w:rsid w:val="005B0680"/>
    <w:rsid w:val="005B3ABD"/>
    <w:rsid w:val="005B541E"/>
    <w:rsid w:val="005B5DA0"/>
    <w:rsid w:val="005B6B22"/>
    <w:rsid w:val="005C0DAF"/>
    <w:rsid w:val="005C12AA"/>
    <w:rsid w:val="005C1E38"/>
    <w:rsid w:val="005C3AFE"/>
    <w:rsid w:val="005C3EF5"/>
    <w:rsid w:val="005D1B1D"/>
    <w:rsid w:val="005D21B8"/>
    <w:rsid w:val="005D3BC3"/>
    <w:rsid w:val="005D7D28"/>
    <w:rsid w:val="005E4088"/>
    <w:rsid w:val="005E5527"/>
    <w:rsid w:val="005E69D4"/>
    <w:rsid w:val="005F0414"/>
    <w:rsid w:val="005F277D"/>
    <w:rsid w:val="005F2FD2"/>
    <w:rsid w:val="005F3BFD"/>
    <w:rsid w:val="005F4F22"/>
    <w:rsid w:val="005F4F76"/>
    <w:rsid w:val="00601613"/>
    <w:rsid w:val="00602276"/>
    <w:rsid w:val="00603221"/>
    <w:rsid w:val="006036E1"/>
    <w:rsid w:val="006039DD"/>
    <w:rsid w:val="00603CE8"/>
    <w:rsid w:val="00604B4C"/>
    <w:rsid w:val="00605ECF"/>
    <w:rsid w:val="00607178"/>
    <w:rsid w:val="00610636"/>
    <w:rsid w:val="00611C15"/>
    <w:rsid w:val="00612169"/>
    <w:rsid w:val="006131A6"/>
    <w:rsid w:val="0061394B"/>
    <w:rsid w:val="00616561"/>
    <w:rsid w:val="00616D97"/>
    <w:rsid w:val="00622CE8"/>
    <w:rsid w:val="00623492"/>
    <w:rsid w:val="00623FA7"/>
    <w:rsid w:val="006242C0"/>
    <w:rsid w:val="00624360"/>
    <w:rsid w:val="00625CCB"/>
    <w:rsid w:val="006310A2"/>
    <w:rsid w:val="00632211"/>
    <w:rsid w:val="00632F36"/>
    <w:rsid w:val="00635C83"/>
    <w:rsid w:val="006364F7"/>
    <w:rsid w:val="0063799B"/>
    <w:rsid w:val="00637E93"/>
    <w:rsid w:val="00641ED0"/>
    <w:rsid w:val="006445B1"/>
    <w:rsid w:val="006451D0"/>
    <w:rsid w:val="0064616F"/>
    <w:rsid w:val="006473C2"/>
    <w:rsid w:val="00647823"/>
    <w:rsid w:val="00650735"/>
    <w:rsid w:val="00650F8A"/>
    <w:rsid w:val="006544FC"/>
    <w:rsid w:val="0065529A"/>
    <w:rsid w:val="0065751D"/>
    <w:rsid w:val="006577CC"/>
    <w:rsid w:val="0066034F"/>
    <w:rsid w:val="0066072A"/>
    <w:rsid w:val="00663073"/>
    <w:rsid w:val="00663F50"/>
    <w:rsid w:val="00664075"/>
    <w:rsid w:val="00665B44"/>
    <w:rsid w:val="00666768"/>
    <w:rsid w:val="00672F1B"/>
    <w:rsid w:val="006730D3"/>
    <w:rsid w:val="0067397C"/>
    <w:rsid w:val="0067478C"/>
    <w:rsid w:val="006757AD"/>
    <w:rsid w:val="006769CB"/>
    <w:rsid w:val="00677476"/>
    <w:rsid w:val="00677CF9"/>
    <w:rsid w:val="006838F2"/>
    <w:rsid w:val="00685CEE"/>
    <w:rsid w:val="00685FEE"/>
    <w:rsid w:val="00691348"/>
    <w:rsid w:val="00691F19"/>
    <w:rsid w:val="00697358"/>
    <w:rsid w:val="00697A9A"/>
    <w:rsid w:val="006A0EE1"/>
    <w:rsid w:val="006A384C"/>
    <w:rsid w:val="006A6674"/>
    <w:rsid w:val="006A69CB"/>
    <w:rsid w:val="006A741E"/>
    <w:rsid w:val="006B0408"/>
    <w:rsid w:val="006B1B71"/>
    <w:rsid w:val="006B286A"/>
    <w:rsid w:val="006B36BE"/>
    <w:rsid w:val="006B45FE"/>
    <w:rsid w:val="006B4CED"/>
    <w:rsid w:val="006B511E"/>
    <w:rsid w:val="006B5A7F"/>
    <w:rsid w:val="006B5BAA"/>
    <w:rsid w:val="006B617B"/>
    <w:rsid w:val="006B6971"/>
    <w:rsid w:val="006B6A6F"/>
    <w:rsid w:val="006B6D8E"/>
    <w:rsid w:val="006B772C"/>
    <w:rsid w:val="006C287F"/>
    <w:rsid w:val="006C5FC0"/>
    <w:rsid w:val="006C6F24"/>
    <w:rsid w:val="006C756E"/>
    <w:rsid w:val="006D1319"/>
    <w:rsid w:val="006D147C"/>
    <w:rsid w:val="006D2896"/>
    <w:rsid w:val="006D35DB"/>
    <w:rsid w:val="006D49C8"/>
    <w:rsid w:val="006D51BE"/>
    <w:rsid w:val="006D6E9D"/>
    <w:rsid w:val="006D7298"/>
    <w:rsid w:val="006E0FAB"/>
    <w:rsid w:val="006E1136"/>
    <w:rsid w:val="006E6D63"/>
    <w:rsid w:val="006F04BD"/>
    <w:rsid w:val="006F1DED"/>
    <w:rsid w:val="006F2F09"/>
    <w:rsid w:val="006F4220"/>
    <w:rsid w:val="006F58D7"/>
    <w:rsid w:val="006F7104"/>
    <w:rsid w:val="00701020"/>
    <w:rsid w:val="007011CA"/>
    <w:rsid w:val="00701265"/>
    <w:rsid w:val="0070336B"/>
    <w:rsid w:val="00703CB5"/>
    <w:rsid w:val="00703CE8"/>
    <w:rsid w:val="007042F8"/>
    <w:rsid w:val="00704C1B"/>
    <w:rsid w:val="007059EA"/>
    <w:rsid w:val="0070638A"/>
    <w:rsid w:val="00707EB2"/>
    <w:rsid w:val="007113ED"/>
    <w:rsid w:val="00712433"/>
    <w:rsid w:val="007124AD"/>
    <w:rsid w:val="007127CA"/>
    <w:rsid w:val="00715639"/>
    <w:rsid w:val="00717478"/>
    <w:rsid w:val="00722092"/>
    <w:rsid w:val="00722328"/>
    <w:rsid w:val="0072483E"/>
    <w:rsid w:val="00724E16"/>
    <w:rsid w:val="007257E3"/>
    <w:rsid w:val="00726929"/>
    <w:rsid w:val="00727F09"/>
    <w:rsid w:val="00727FF1"/>
    <w:rsid w:val="00730F68"/>
    <w:rsid w:val="00732488"/>
    <w:rsid w:val="00734125"/>
    <w:rsid w:val="0073533D"/>
    <w:rsid w:val="0073663C"/>
    <w:rsid w:val="00737F14"/>
    <w:rsid w:val="0074073C"/>
    <w:rsid w:val="0074343C"/>
    <w:rsid w:val="00744138"/>
    <w:rsid w:val="00745894"/>
    <w:rsid w:val="007475B7"/>
    <w:rsid w:val="00747643"/>
    <w:rsid w:val="00751956"/>
    <w:rsid w:val="007534C6"/>
    <w:rsid w:val="00753CBF"/>
    <w:rsid w:val="0075649A"/>
    <w:rsid w:val="00756864"/>
    <w:rsid w:val="00760D0A"/>
    <w:rsid w:val="007619C4"/>
    <w:rsid w:val="00762184"/>
    <w:rsid w:val="00762550"/>
    <w:rsid w:val="00764D97"/>
    <w:rsid w:val="007661B9"/>
    <w:rsid w:val="007663EC"/>
    <w:rsid w:val="00766D74"/>
    <w:rsid w:val="007706BC"/>
    <w:rsid w:val="00772DF7"/>
    <w:rsid w:val="0077459F"/>
    <w:rsid w:val="007777BD"/>
    <w:rsid w:val="00781783"/>
    <w:rsid w:val="00781974"/>
    <w:rsid w:val="00781D3E"/>
    <w:rsid w:val="00782A2E"/>
    <w:rsid w:val="0078301F"/>
    <w:rsid w:val="007837D5"/>
    <w:rsid w:val="007837DE"/>
    <w:rsid w:val="00783FF2"/>
    <w:rsid w:val="00784FF9"/>
    <w:rsid w:val="00786EED"/>
    <w:rsid w:val="00787561"/>
    <w:rsid w:val="00787BEB"/>
    <w:rsid w:val="00790876"/>
    <w:rsid w:val="007909A5"/>
    <w:rsid w:val="00792941"/>
    <w:rsid w:val="00792D28"/>
    <w:rsid w:val="0079719F"/>
    <w:rsid w:val="00797640"/>
    <w:rsid w:val="007A20D0"/>
    <w:rsid w:val="007A6FCB"/>
    <w:rsid w:val="007B1032"/>
    <w:rsid w:val="007B6990"/>
    <w:rsid w:val="007B71B3"/>
    <w:rsid w:val="007B724E"/>
    <w:rsid w:val="007C22E7"/>
    <w:rsid w:val="007C3F77"/>
    <w:rsid w:val="007C42C1"/>
    <w:rsid w:val="007C5053"/>
    <w:rsid w:val="007C6961"/>
    <w:rsid w:val="007C6D10"/>
    <w:rsid w:val="007D59C9"/>
    <w:rsid w:val="007D59F2"/>
    <w:rsid w:val="007D6B92"/>
    <w:rsid w:val="007E080A"/>
    <w:rsid w:val="007E0CF1"/>
    <w:rsid w:val="007E16E5"/>
    <w:rsid w:val="007E61C1"/>
    <w:rsid w:val="007F1526"/>
    <w:rsid w:val="007F17D1"/>
    <w:rsid w:val="007F1A74"/>
    <w:rsid w:val="007F2AD9"/>
    <w:rsid w:val="007F360E"/>
    <w:rsid w:val="007F61D3"/>
    <w:rsid w:val="007F62CF"/>
    <w:rsid w:val="007F7562"/>
    <w:rsid w:val="007F763F"/>
    <w:rsid w:val="00801064"/>
    <w:rsid w:val="00801DBE"/>
    <w:rsid w:val="0080355E"/>
    <w:rsid w:val="00803778"/>
    <w:rsid w:val="00805BCE"/>
    <w:rsid w:val="008078A9"/>
    <w:rsid w:val="0081135E"/>
    <w:rsid w:val="0081324A"/>
    <w:rsid w:val="008134B5"/>
    <w:rsid w:val="008144A0"/>
    <w:rsid w:val="008145A3"/>
    <w:rsid w:val="008145DD"/>
    <w:rsid w:val="00814610"/>
    <w:rsid w:val="00815342"/>
    <w:rsid w:val="008177C6"/>
    <w:rsid w:val="00817B01"/>
    <w:rsid w:val="00820259"/>
    <w:rsid w:val="0082411F"/>
    <w:rsid w:val="00824C66"/>
    <w:rsid w:val="008263F2"/>
    <w:rsid w:val="00830A76"/>
    <w:rsid w:val="00831C65"/>
    <w:rsid w:val="008343EF"/>
    <w:rsid w:val="008346EA"/>
    <w:rsid w:val="00834C64"/>
    <w:rsid w:val="008350EA"/>
    <w:rsid w:val="00835C6A"/>
    <w:rsid w:val="00840F2D"/>
    <w:rsid w:val="008473E4"/>
    <w:rsid w:val="00852D2C"/>
    <w:rsid w:val="00853F2C"/>
    <w:rsid w:val="00854543"/>
    <w:rsid w:val="00854EF1"/>
    <w:rsid w:val="008625C9"/>
    <w:rsid w:val="00864720"/>
    <w:rsid w:val="00864874"/>
    <w:rsid w:val="0086499C"/>
    <w:rsid w:val="00864D16"/>
    <w:rsid w:val="00867D73"/>
    <w:rsid w:val="00870A00"/>
    <w:rsid w:val="008717E0"/>
    <w:rsid w:val="008719A5"/>
    <w:rsid w:val="00873815"/>
    <w:rsid w:val="008802B7"/>
    <w:rsid w:val="00880AE5"/>
    <w:rsid w:val="00880E76"/>
    <w:rsid w:val="008857B7"/>
    <w:rsid w:val="00890263"/>
    <w:rsid w:val="00894DB9"/>
    <w:rsid w:val="0089760C"/>
    <w:rsid w:val="008A0023"/>
    <w:rsid w:val="008A0940"/>
    <w:rsid w:val="008A16EF"/>
    <w:rsid w:val="008A226E"/>
    <w:rsid w:val="008A4B37"/>
    <w:rsid w:val="008A5C77"/>
    <w:rsid w:val="008A67A7"/>
    <w:rsid w:val="008A6B90"/>
    <w:rsid w:val="008A7136"/>
    <w:rsid w:val="008A7EC1"/>
    <w:rsid w:val="008B10A3"/>
    <w:rsid w:val="008B2D6D"/>
    <w:rsid w:val="008B7BDC"/>
    <w:rsid w:val="008C2659"/>
    <w:rsid w:val="008C29E4"/>
    <w:rsid w:val="008C4EDA"/>
    <w:rsid w:val="008C6247"/>
    <w:rsid w:val="008C6D20"/>
    <w:rsid w:val="008D118E"/>
    <w:rsid w:val="008D249C"/>
    <w:rsid w:val="008D2A7D"/>
    <w:rsid w:val="008D3794"/>
    <w:rsid w:val="008D53CB"/>
    <w:rsid w:val="008D5739"/>
    <w:rsid w:val="008D5D50"/>
    <w:rsid w:val="008D6699"/>
    <w:rsid w:val="008D6966"/>
    <w:rsid w:val="008D6CEE"/>
    <w:rsid w:val="008E0AAD"/>
    <w:rsid w:val="008E1106"/>
    <w:rsid w:val="008E1714"/>
    <w:rsid w:val="008E1A05"/>
    <w:rsid w:val="008E3B77"/>
    <w:rsid w:val="008E4978"/>
    <w:rsid w:val="008E4B5F"/>
    <w:rsid w:val="008E6956"/>
    <w:rsid w:val="008E6F22"/>
    <w:rsid w:val="008E7E66"/>
    <w:rsid w:val="008F086F"/>
    <w:rsid w:val="008F2B26"/>
    <w:rsid w:val="008F4785"/>
    <w:rsid w:val="008F4C04"/>
    <w:rsid w:val="0090040F"/>
    <w:rsid w:val="00900C0C"/>
    <w:rsid w:val="00901746"/>
    <w:rsid w:val="009056C1"/>
    <w:rsid w:val="009075CA"/>
    <w:rsid w:val="0091073A"/>
    <w:rsid w:val="00910879"/>
    <w:rsid w:val="00912521"/>
    <w:rsid w:val="00912CF1"/>
    <w:rsid w:val="00920056"/>
    <w:rsid w:val="009232A6"/>
    <w:rsid w:val="00924D96"/>
    <w:rsid w:val="0092562A"/>
    <w:rsid w:val="009276B2"/>
    <w:rsid w:val="0093113D"/>
    <w:rsid w:val="0093292E"/>
    <w:rsid w:val="009337AC"/>
    <w:rsid w:val="00934379"/>
    <w:rsid w:val="00940A90"/>
    <w:rsid w:val="009435EC"/>
    <w:rsid w:val="00943D1A"/>
    <w:rsid w:val="009445B6"/>
    <w:rsid w:val="009446B4"/>
    <w:rsid w:val="00945CD2"/>
    <w:rsid w:val="00945FAB"/>
    <w:rsid w:val="0094658C"/>
    <w:rsid w:val="009507FC"/>
    <w:rsid w:val="00951901"/>
    <w:rsid w:val="00952061"/>
    <w:rsid w:val="0095276B"/>
    <w:rsid w:val="00952E11"/>
    <w:rsid w:val="00953333"/>
    <w:rsid w:val="009538FC"/>
    <w:rsid w:val="00956B4C"/>
    <w:rsid w:val="00964840"/>
    <w:rsid w:val="00964BBF"/>
    <w:rsid w:val="00966190"/>
    <w:rsid w:val="00970331"/>
    <w:rsid w:val="00971126"/>
    <w:rsid w:val="00971624"/>
    <w:rsid w:val="0097248E"/>
    <w:rsid w:val="00973EB7"/>
    <w:rsid w:val="0097651A"/>
    <w:rsid w:val="009773C9"/>
    <w:rsid w:val="00977AB7"/>
    <w:rsid w:val="00980559"/>
    <w:rsid w:val="00981222"/>
    <w:rsid w:val="0098168B"/>
    <w:rsid w:val="0098228C"/>
    <w:rsid w:val="009832DC"/>
    <w:rsid w:val="009840C0"/>
    <w:rsid w:val="00984322"/>
    <w:rsid w:val="009848DE"/>
    <w:rsid w:val="009857A3"/>
    <w:rsid w:val="00987264"/>
    <w:rsid w:val="00990EE2"/>
    <w:rsid w:val="00992BC0"/>
    <w:rsid w:val="00992E6B"/>
    <w:rsid w:val="00993EF6"/>
    <w:rsid w:val="0099409A"/>
    <w:rsid w:val="009948A8"/>
    <w:rsid w:val="00994DF9"/>
    <w:rsid w:val="009A093A"/>
    <w:rsid w:val="009A2C7E"/>
    <w:rsid w:val="009A4954"/>
    <w:rsid w:val="009A5206"/>
    <w:rsid w:val="009A5761"/>
    <w:rsid w:val="009A5A0E"/>
    <w:rsid w:val="009A7701"/>
    <w:rsid w:val="009A78D4"/>
    <w:rsid w:val="009A7E34"/>
    <w:rsid w:val="009B0FBD"/>
    <w:rsid w:val="009B1397"/>
    <w:rsid w:val="009B2FBC"/>
    <w:rsid w:val="009B3540"/>
    <w:rsid w:val="009B3B6E"/>
    <w:rsid w:val="009B637D"/>
    <w:rsid w:val="009C016A"/>
    <w:rsid w:val="009C058E"/>
    <w:rsid w:val="009C27D3"/>
    <w:rsid w:val="009C33D1"/>
    <w:rsid w:val="009C346B"/>
    <w:rsid w:val="009C5278"/>
    <w:rsid w:val="009C76BC"/>
    <w:rsid w:val="009D01DD"/>
    <w:rsid w:val="009D11B3"/>
    <w:rsid w:val="009D1D76"/>
    <w:rsid w:val="009D246B"/>
    <w:rsid w:val="009D4706"/>
    <w:rsid w:val="009E0460"/>
    <w:rsid w:val="009E1A8E"/>
    <w:rsid w:val="009E218A"/>
    <w:rsid w:val="009E2EA2"/>
    <w:rsid w:val="009E3DA7"/>
    <w:rsid w:val="009E51E9"/>
    <w:rsid w:val="009E6F06"/>
    <w:rsid w:val="009E7348"/>
    <w:rsid w:val="009F1014"/>
    <w:rsid w:val="009F28C7"/>
    <w:rsid w:val="009F7F58"/>
    <w:rsid w:val="00A028BF"/>
    <w:rsid w:val="00A037E2"/>
    <w:rsid w:val="00A05B0B"/>
    <w:rsid w:val="00A13BA1"/>
    <w:rsid w:val="00A158EC"/>
    <w:rsid w:val="00A17F9F"/>
    <w:rsid w:val="00A20D7A"/>
    <w:rsid w:val="00A215CB"/>
    <w:rsid w:val="00A23A5B"/>
    <w:rsid w:val="00A2568B"/>
    <w:rsid w:val="00A272A7"/>
    <w:rsid w:val="00A30C5B"/>
    <w:rsid w:val="00A32C09"/>
    <w:rsid w:val="00A33520"/>
    <w:rsid w:val="00A35D0A"/>
    <w:rsid w:val="00A3606E"/>
    <w:rsid w:val="00A37364"/>
    <w:rsid w:val="00A37C3F"/>
    <w:rsid w:val="00A42B29"/>
    <w:rsid w:val="00A44199"/>
    <w:rsid w:val="00A451A2"/>
    <w:rsid w:val="00A45BF5"/>
    <w:rsid w:val="00A46F6D"/>
    <w:rsid w:val="00A46FFA"/>
    <w:rsid w:val="00A51A13"/>
    <w:rsid w:val="00A51E51"/>
    <w:rsid w:val="00A547B3"/>
    <w:rsid w:val="00A56619"/>
    <w:rsid w:val="00A61A2B"/>
    <w:rsid w:val="00A62989"/>
    <w:rsid w:val="00A63054"/>
    <w:rsid w:val="00A63094"/>
    <w:rsid w:val="00A648A0"/>
    <w:rsid w:val="00A65B67"/>
    <w:rsid w:val="00A677D1"/>
    <w:rsid w:val="00A67A2C"/>
    <w:rsid w:val="00A70AE6"/>
    <w:rsid w:val="00A71D1D"/>
    <w:rsid w:val="00A7398C"/>
    <w:rsid w:val="00A73F7E"/>
    <w:rsid w:val="00A76207"/>
    <w:rsid w:val="00A76776"/>
    <w:rsid w:val="00A769E9"/>
    <w:rsid w:val="00A82495"/>
    <w:rsid w:val="00A82DC0"/>
    <w:rsid w:val="00A87BF2"/>
    <w:rsid w:val="00A91763"/>
    <w:rsid w:val="00A91D5A"/>
    <w:rsid w:val="00A9236F"/>
    <w:rsid w:val="00A94064"/>
    <w:rsid w:val="00A9594B"/>
    <w:rsid w:val="00A97EF3"/>
    <w:rsid w:val="00AA0AF1"/>
    <w:rsid w:val="00AA318A"/>
    <w:rsid w:val="00AA42E1"/>
    <w:rsid w:val="00AA50EC"/>
    <w:rsid w:val="00AB36A1"/>
    <w:rsid w:val="00AB6643"/>
    <w:rsid w:val="00AC001C"/>
    <w:rsid w:val="00AC277F"/>
    <w:rsid w:val="00AC6854"/>
    <w:rsid w:val="00AC6A9B"/>
    <w:rsid w:val="00AC6C2C"/>
    <w:rsid w:val="00AC7F8F"/>
    <w:rsid w:val="00AD0C45"/>
    <w:rsid w:val="00AD1B5F"/>
    <w:rsid w:val="00AD28F7"/>
    <w:rsid w:val="00AD2CD6"/>
    <w:rsid w:val="00AD3168"/>
    <w:rsid w:val="00AD5316"/>
    <w:rsid w:val="00AD57A8"/>
    <w:rsid w:val="00AE1158"/>
    <w:rsid w:val="00AE11FA"/>
    <w:rsid w:val="00AE1838"/>
    <w:rsid w:val="00AE4ABE"/>
    <w:rsid w:val="00AE4D23"/>
    <w:rsid w:val="00AE5749"/>
    <w:rsid w:val="00AE6FD4"/>
    <w:rsid w:val="00AE752E"/>
    <w:rsid w:val="00AF1E3A"/>
    <w:rsid w:val="00AF1F43"/>
    <w:rsid w:val="00AF276B"/>
    <w:rsid w:val="00AF28CA"/>
    <w:rsid w:val="00AF5F7A"/>
    <w:rsid w:val="00B01604"/>
    <w:rsid w:val="00B01EEE"/>
    <w:rsid w:val="00B02023"/>
    <w:rsid w:val="00B100D3"/>
    <w:rsid w:val="00B10CFB"/>
    <w:rsid w:val="00B11F62"/>
    <w:rsid w:val="00B149D2"/>
    <w:rsid w:val="00B16D88"/>
    <w:rsid w:val="00B16E6E"/>
    <w:rsid w:val="00B202A1"/>
    <w:rsid w:val="00B213F2"/>
    <w:rsid w:val="00B2326A"/>
    <w:rsid w:val="00B25250"/>
    <w:rsid w:val="00B25940"/>
    <w:rsid w:val="00B26540"/>
    <w:rsid w:val="00B316A1"/>
    <w:rsid w:val="00B34754"/>
    <w:rsid w:val="00B34F72"/>
    <w:rsid w:val="00B35B06"/>
    <w:rsid w:val="00B3674D"/>
    <w:rsid w:val="00B36966"/>
    <w:rsid w:val="00B37969"/>
    <w:rsid w:val="00B4269D"/>
    <w:rsid w:val="00B4280D"/>
    <w:rsid w:val="00B43659"/>
    <w:rsid w:val="00B50B42"/>
    <w:rsid w:val="00B51E7B"/>
    <w:rsid w:val="00B52A44"/>
    <w:rsid w:val="00B531EB"/>
    <w:rsid w:val="00B54DEE"/>
    <w:rsid w:val="00B57880"/>
    <w:rsid w:val="00B60235"/>
    <w:rsid w:val="00B60C9E"/>
    <w:rsid w:val="00B612D2"/>
    <w:rsid w:val="00B617FF"/>
    <w:rsid w:val="00B620F0"/>
    <w:rsid w:val="00B63EF2"/>
    <w:rsid w:val="00B64F42"/>
    <w:rsid w:val="00B65B86"/>
    <w:rsid w:val="00B66B79"/>
    <w:rsid w:val="00B66FD3"/>
    <w:rsid w:val="00B67462"/>
    <w:rsid w:val="00B6778A"/>
    <w:rsid w:val="00B713CB"/>
    <w:rsid w:val="00B71976"/>
    <w:rsid w:val="00B7215D"/>
    <w:rsid w:val="00B74771"/>
    <w:rsid w:val="00B747CF"/>
    <w:rsid w:val="00B749FE"/>
    <w:rsid w:val="00B803CA"/>
    <w:rsid w:val="00B80A33"/>
    <w:rsid w:val="00B816AD"/>
    <w:rsid w:val="00B84FDB"/>
    <w:rsid w:val="00B90484"/>
    <w:rsid w:val="00B91935"/>
    <w:rsid w:val="00B93DAB"/>
    <w:rsid w:val="00B94414"/>
    <w:rsid w:val="00B96973"/>
    <w:rsid w:val="00BA1296"/>
    <w:rsid w:val="00BA1355"/>
    <w:rsid w:val="00BA2314"/>
    <w:rsid w:val="00BA41F3"/>
    <w:rsid w:val="00BA4ED5"/>
    <w:rsid w:val="00BA60BF"/>
    <w:rsid w:val="00BB20E3"/>
    <w:rsid w:val="00BB75D1"/>
    <w:rsid w:val="00BB78B1"/>
    <w:rsid w:val="00BC1B43"/>
    <w:rsid w:val="00BC3A68"/>
    <w:rsid w:val="00BC45F4"/>
    <w:rsid w:val="00BC5397"/>
    <w:rsid w:val="00BC53DE"/>
    <w:rsid w:val="00BC5F39"/>
    <w:rsid w:val="00BC674F"/>
    <w:rsid w:val="00BC69FC"/>
    <w:rsid w:val="00BC6D91"/>
    <w:rsid w:val="00BC75F7"/>
    <w:rsid w:val="00BC79F3"/>
    <w:rsid w:val="00BD0C86"/>
    <w:rsid w:val="00BD0F5E"/>
    <w:rsid w:val="00BD17E8"/>
    <w:rsid w:val="00BD1E9F"/>
    <w:rsid w:val="00BD76DA"/>
    <w:rsid w:val="00BE174A"/>
    <w:rsid w:val="00BE489A"/>
    <w:rsid w:val="00BE5933"/>
    <w:rsid w:val="00BE6EE3"/>
    <w:rsid w:val="00BE708D"/>
    <w:rsid w:val="00BF0BFA"/>
    <w:rsid w:val="00BF19F6"/>
    <w:rsid w:val="00BF21DB"/>
    <w:rsid w:val="00BF31CC"/>
    <w:rsid w:val="00BF56F0"/>
    <w:rsid w:val="00BF6B7F"/>
    <w:rsid w:val="00BF7E14"/>
    <w:rsid w:val="00C02F28"/>
    <w:rsid w:val="00C03D71"/>
    <w:rsid w:val="00C063C1"/>
    <w:rsid w:val="00C06464"/>
    <w:rsid w:val="00C12038"/>
    <w:rsid w:val="00C1365E"/>
    <w:rsid w:val="00C15C6A"/>
    <w:rsid w:val="00C15ECF"/>
    <w:rsid w:val="00C162DB"/>
    <w:rsid w:val="00C175C2"/>
    <w:rsid w:val="00C20DFF"/>
    <w:rsid w:val="00C2398B"/>
    <w:rsid w:val="00C25EC4"/>
    <w:rsid w:val="00C263F1"/>
    <w:rsid w:val="00C27679"/>
    <w:rsid w:val="00C31760"/>
    <w:rsid w:val="00C32994"/>
    <w:rsid w:val="00C329E3"/>
    <w:rsid w:val="00C32B1E"/>
    <w:rsid w:val="00C339C7"/>
    <w:rsid w:val="00C35DB3"/>
    <w:rsid w:val="00C37DCF"/>
    <w:rsid w:val="00C43DCA"/>
    <w:rsid w:val="00C44908"/>
    <w:rsid w:val="00C4599D"/>
    <w:rsid w:val="00C532E1"/>
    <w:rsid w:val="00C54AF2"/>
    <w:rsid w:val="00C54C77"/>
    <w:rsid w:val="00C55251"/>
    <w:rsid w:val="00C554B5"/>
    <w:rsid w:val="00C559A6"/>
    <w:rsid w:val="00C56914"/>
    <w:rsid w:val="00C57443"/>
    <w:rsid w:val="00C57A78"/>
    <w:rsid w:val="00C6084A"/>
    <w:rsid w:val="00C65F8D"/>
    <w:rsid w:val="00C70F76"/>
    <w:rsid w:val="00C725CF"/>
    <w:rsid w:val="00C74225"/>
    <w:rsid w:val="00C743EE"/>
    <w:rsid w:val="00C777E5"/>
    <w:rsid w:val="00C8043D"/>
    <w:rsid w:val="00C808B2"/>
    <w:rsid w:val="00C80953"/>
    <w:rsid w:val="00C82D8F"/>
    <w:rsid w:val="00C84519"/>
    <w:rsid w:val="00C847FA"/>
    <w:rsid w:val="00C8647A"/>
    <w:rsid w:val="00C86516"/>
    <w:rsid w:val="00C90AFB"/>
    <w:rsid w:val="00C91A42"/>
    <w:rsid w:val="00C94844"/>
    <w:rsid w:val="00C96FF1"/>
    <w:rsid w:val="00CA0ABF"/>
    <w:rsid w:val="00CA1BF5"/>
    <w:rsid w:val="00CA2E68"/>
    <w:rsid w:val="00CA37F0"/>
    <w:rsid w:val="00CA4B34"/>
    <w:rsid w:val="00CA721B"/>
    <w:rsid w:val="00CA74E0"/>
    <w:rsid w:val="00CA7B39"/>
    <w:rsid w:val="00CB0DE0"/>
    <w:rsid w:val="00CB2056"/>
    <w:rsid w:val="00CB2F0A"/>
    <w:rsid w:val="00CB72EE"/>
    <w:rsid w:val="00CC4726"/>
    <w:rsid w:val="00CC5633"/>
    <w:rsid w:val="00CC6734"/>
    <w:rsid w:val="00CD1992"/>
    <w:rsid w:val="00CD2BF8"/>
    <w:rsid w:val="00CD3943"/>
    <w:rsid w:val="00CD5618"/>
    <w:rsid w:val="00CD56D3"/>
    <w:rsid w:val="00CD6538"/>
    <w:rsid w:val="00CD7E51"/>
    <w:rsid w:val="00CE0671"/>
    <w:rsid w:val="00CE156E"/>
    <w:rsid w:val="00CE2BB8"/>
    <w:rsid w:val="00CE478D"/>
    <w:rsid w:val="00CE4C6C"/>
    <w:rsid w:val="00CE70C7"/>
    <w:rsid w:val="00CF0B02"/>
    <w:rsid w:val="00CF346F"/>
    <w:rsid w:val="00CF5023"/>
    <w:rsid w:val="00CF58FE"/>
    <w:rsid w:val="00CF5F17"/>
    <w:rsid w:val="00CF6154"/>
    <w:rsid w:val="00CF6A86"/>
    <w:rsid w:val="00D0206E"/>
    <w:rsid w:val="00D03E1C"/>
    <w:rsid w:val="00D04112"/>
    <w:rsid w:val="00D049BD"/>
    <w:rsid w:val="00D05169"/>
    <w:rsid w:val="00D06726"/>
    <w:rsid w:val="00D1038F"/>
    <w:rsid w:val="00D10CCF"/>
    <w:rsid w:val="00D13148"/>
    <w:rsid w:val="00D13B54"/>
    <w:rsid w:val="00D15798"/>
    <w:rsid w:val="00D17349"/>
    <w:rsid w:val="00D21666"/>
    <w:rsid w:val="00D22E4F"/>
    <w:rsid w:val="00D22E5D"/>
    <w:rsid w:val="00D2321D"/>
    <w:rsid w:val="00D2427A"/>
    <w:rsid w:val="00D25767"/>
    <w:rsid w:val="00D2686F"/>
    <w:rsid w:val="00D3295B"/>
    <w:rsid w:val="00D333B0"/>
    <w:rsid w:val="00D33449"/>
    <w:rsid w:val="00D345BA"/>
    <w:rsid w:val="00D35BC8"/>
    <w:rsid w:val="00D35C5B"/>
    <w:rsid w:val="00D3669C"/>
    <w:rsid w:val="00D437EF"/>
    <w:rsid w:val="00D43D10"/>
    <w:rsid w:val="00D4710B"/>
    <w:rsid w:val="00D4732C"/>
    <w:rsid w:val="00D5184A"/>
    <w:rsid w:val="00D51E2C"/>
    <w:rsid w:val="00D570AD"/>
    <w:rsid w:val="00D5772F"/>
    <w:rsid w:val="00D57DDF"/>
    <w:rsid w:val="00D648A4"/>
    <w:rsid w:val="00D655F6"/>
    <w:rsid w:val="00D70C4D"/>
    <w:rsid w:val="00D72DAB"/>
    <w:rsid w:val="00D72F1F"/>
    <w:rsid w:val="00D7419E"/>
    <w:rsid w:val="00D741BC"/>
    <w:rsid w:val="00D8387E"/>
    <w:rsid w:val="00D85B09"/>
    <w:rsid w:val="00D85BF7"/>
    <w:rsid w:val="00D870B7"/>
    <w:rsid w:val="00D9145B"/>
    <w:rsid w:val="00D94560"/>
    <w:rsid w:val="00D95BF2"/>
    <w:rsid w:val="00D95EA5"/>
    <w:rsid w:val="00D96B71"/>
    <w:rsid w:val="00D97BBC"/>
    <w:rsid w:val="00D97F67"/>
    <w:rsid w:val="00DA0443"/>
    <w:rsid w:val="00DA0696"/>
    <w:rsid w:val="00DA0AC9"/>
    <w:rsid w:val="00DA0C39"/>
    <w:rsid w:val="00DA2736"/>
    <w:rsid w:val="00DA3B68"/>
    <w:rsid w:val="00DA76BF"/>
    <w:rsid w:val="00DB02F7"/>
    <w:rsid w:val="00DB0EEF"/>
    <w:rsid w:val="00DB2EDD"/>
    <w:rsid w:val="00DB506A"/>
    <w:rsid w:val="00DB6008"/>
    <w:rsid w:val="00DC2DAE"/>
    <w:rsid w:val="00DC44FB"/>
    <w:rsid w:val="00DC475F"/>
    <w:rsid w:val="00DC540E"/>
    <w:rsid w:val="00DD19F5"/>
    <w:rsid w:val="00DD2C71"/>
    <w:rsid w:val="00DD4A1F"/>
    <w:rsid w:val="00DD7311"/>
    <w:rsid w:val="00DD74BB"/>
    <w:rsid w:val="00DD791E"/>
    <w:rsid w:val="00DE3403"/>
    <w:rsid w:val="00DE3C95"/>
    <w:rsid w:val="00DE3E27"/>
    <w:rsid w:val="00DE4070"/>
    <w:rsid w:val="00DE6A15"/>
    <w:rsid w:val="00DE6EB2"/>
    <w:rsid w:val="00DF0D08"/>
    <w:rsid w:val="00DF2654"/>
    <w:rsid w:val="00DF313A"/>
    <w:rsid w:val="00DF39C3"/>
    <w:rsid w:val="00DF4F52"/>
    <w:rsid w:val="00DF5913"/>
    <w:rsid w:val="00DF5E6D"/>
    <w:rsid w:val="00DF7668"/>
    <w:rsid w:val="00E009CB"/>
    <w:rsid w:val="00E00D3E"/>
    <w:rsid w:val="00E02F92"/>
    <w:rsid w:val="00E0334E"/>
    <w:rsid w:val="00E05305"/>
    <w:rsid w:val="00E05CB2"/>
    <w:rsid w:val="00E06A21"/>
    <w:rsid w:val="00E06A34"/>
    <w:rsid w:val="00E06BFB"/>
    <w:rsid w:val="00E13A68"/>
    <w:rsid w:val="00E13E43"/>
    <w:rsid w:val="00E13E86"/>
    <w:rsid w:val="00E20745"/>
    <w:rsid w:val="00E21AD9"/>
    <w:rsid w:val="00E21FAA"/>
    <w:rsid w:val="00E2304F"/>
    <w:rsid w:val="00E25373"/>
    <w:rsid w:val="00E26215"/>
    <w:rsid w:val="00E314C1"/>
    <w:rsid w:val="00E316D8"/>
    <w:rsid w:val="00E32BEA"/>
    <w:rsid w:val="00E32E84"/>
    <w:rsid w:val="00E33E6A"/>
    <w:rsid w:val="00E351AE"/>
    <w:rsid w:val="00E35801"/>
    <w:rsid w:val="00E35BAD"/>
    <w:rsid w:val="00E37D35"/>
    <w:rsid w:val="00E434E5"/>
    <w:rsid w:val="00E44D87"/>
    <w:rsid w:val="00E45866"/>
    <w:rsid w:val="00E45DDA"/>
    <w:rsid w:val="00E4675C"/>
    <w:rsid w:val="00E523AB"/>
    <w:rsid w:val="00E5409A"/>
    <w:rsid w:val="00E54370"/>
    <w:rsid w:val="00E569F6"/>
    <w:rsid w:val="00E61AEC"/>
    <w:rsid w:val="00E63D14"/>
    <w:rsid w:val="00E64A11"/>
    <w:rsid w:val="00E65977"/>
    <w:rsid w:val="00E65D1E"/>
    <w:rsid w:val="00E66A4B"/>
    <w:rsid w:val="00E66DDE"/>
    <w:rsid w:val="00E7013C"/>
    <w:rsid w:val="00E76492"/>
    <w:rsid w:val="00E7705E"/>
    <w:rsid w:val="00E87143"/>
    <w:rsid w:val="00E901A1"/>
    <w:rsid w:val="00E906A2"/>
    <w:rsid w:val="00E90E4F"/>
    <w:rsid w:val="00E90F81"/>
    <w:rsid w:val="00E93624"/>
    <w:rsid w:val="00E96092"/>
    <w:rsid w:val="00E961C2"/>
    <w:rsid w:val="00E96B74"/>
    <w:rsid w:val="00EA0725"/>
    <w:rsid w:val="00EA116F"/>
    <w:rsid w:val="00EA2529"/>
    <w:rsid w:val="00EA73A0"/>
    <w:rsid w:val="00EB149F"/>
    <w:rsid w:val="00EB2037"/>
    <w:rsid w:val="00EB4955"/>
    <w:rsid w:val="00EB502E"/>
    <w:rsid w:val="00EB55A7"/>
    <w:rsid w:val="00EC439D"/>
    <w:rsid w:val="00EC49A0"/>
    <w:rsid w:val="00EC591E"/>
    <w:rsid w:val="00EC7759"/>
    <w:rsid w:val="00ED155B"/>
    <w:rsid w:val="00ED3061"/>
    <w:rsid w:val="00ED326C"/>
    <w:rsid w:val="00ED4236"/>
    <w:rsid w:val="00ED489B"/>
    <w:rsid w:val="00ED6179"/>
    <w:rsid w:val="00ED707D"/>
    <w:rsid w:val="00ED7B8A"/>
    <w:rsid w:val="00EE082F"/>
    <w:rsid w:val="00EE47B3"/>
    <w:rsid w:val="00EE521D"/>
    <w:rsid w:val="00EE6632"/>
    <w:rsid w:val="00EE6C52"/>
    <w:rsid w:val="00EF1B03"/>
    <w:rsid w:val="00EF2DB4"/>
    <w:rsid w:val="00EF2E32"/>
    <w:rsid w:val="00EF3AA0"/>
    <w:rsid w:val="00EF4E32"/>
    <w:rsid w:val="00EF4F69"/>
    <w:rsid w:val="00EF635B"/>
    <w:rsid w:val="00EF7932"/>
    <w:rsid w:val="00F0034D"/>
    <w:rsid w:val="00F00C2C"/>
    <w:rsid w:val="00F03016"/>
    <w:rsid w:val="00F037C5"/>
    <w:rsid w:val="00F0680F"/>
    <w:rsid w:val="00F07FCB"/>
    <w:rsid w:val="00F12536"/>
    <w:rsid w:val="00F14B21"/>
    <w:rsid w:val="00F14F09"/>
    <w:rsid w:val="00F16871"/>
    <w:rsid w:val="00F16BDC"/>
    <w:rsid w:val="00F22558"/>
    <w:rsid w:val="00F243E5"/>
    <w:rsid w:val="00F256B8"/>
    <w:rsid w:val="00F263F0"/>
    <w:rsid w:val="00F30A6F"/>
    <w:rsid w:val="00F31664"/>
    <w:rsid w:val="00F33891"/>
    <w:rsid w:val="00F35474"/>
    <w:rsid w:val="00F3573D"/>
    <w:rsid w:val="00F41AE7"/>
    <w:rsid w:val="00F41D94"/>
    <w:rsid w:val="00F42509"/>
    <w:rsid w:val="00F45C2B"/>
    <w:rsid w:val="00F52C77"/>
    <w:rsid w:val="00F549BC"/>
    <w:rsid w:val="00F555C1"/>
    <w:rsid w:val="00F62CF9"/>
    <w:rsid w:val="00F673B1"/>
    <w:rsid w:val="00F67FA3"/>
    <w:rsid w:val="00F7059A"/>
    <w:rsid w:val="00F720DA"/>
    <w:rsid w:val="00F72FC6"/>
    <w:rsid w:val="00F73500"/>
    <w:rsid w:val="00F75A91"/>
    <w:rsid w:val="00F75BC2"/>
    <w:rsid w:val="00F76A30"/>
    <w:rsid w:val="00F77420"/>
    <w:rsid w:val="00F818C5"/>
    <w:rsid w:val="00F81C81"/>
    <w:rsid w:val="00F822C5"/>
    <w:rsid w:val="00F82E34"/>
    <w:rsid w:val="00F83668"/>
    <w:rsid w:val="00F836F3"/>
    <w:rsid w:val="00F851EF"/>
    <w:rsid w:val="00F86448"/>
    <w:rsid w:val="00F87C3B"/>
    <w:rsid w:val="00F9224D"/>
    <w:rsid w:val="00F92490"/>
    <w:rsid w:val="00F92627"/>
    <w:rsid w:val="00F930A6"/>
    <w:rsid w:val="00F945BF"/>
    <w:rsid w:val="00F958A3"/>
    <w:rsid w:val="00F96E3D"/>
    <w:rsid w:val="00F97FBB"/>
    <w:rsid w:val="00FA0662"/>
    <w:rsid w:val="00FA10C8"/>
    <w:rsid w:val="00FA3F60"/>
    <w:rsid w:val="00FA4029"/>
    <w:rsid w:val="00FA45B3"/>
    <w:rsid w:val="00FA4605"/>
    <w:rsid w:val="00FA4E7E"/>
    <w:rsid w:val="00FA5ADB"/>
    <w:rsid w:val="00FA7886"/>
    <w:rsid w:val="00FB0ABB"/>
    <w:rsid w:val="00FB0D9F"/>
    <w:rsid w:val="00FB2155"/>
    <w:rsid w:val="00FB41C7"/>
    <w:rsid w:val="00FB495D"/>
    <w:rsid w:val="00FB4B75"/>
    <w:rsid w:val="00FB6CC5"/>
    <w:rsid w:val="00FB7131"/>
    <w:rsid w:val="00FB7307"/>
    <w:rsid w:val="00FB7FFD"/>
    <w:rsid w:val="00FC1E2E"/>
    <w:rsid w:val="00FC1EC1"/>
    <w:rsid w:val="00FC213C"/>
    <w:rsid w:val="00FC65E9"/>
    <w:rsid w:val="00FC6DB9"/>
    <w:rsid w:val="00FC71CE"/>
    <w:rsid w:val="00FD30A3"/>
    <w:rsid w:val="00FD32C6"/>
    <w:rsid w:val="00FD4CF8"/>
    <w:rsid w:val="00FD52A0"/>
    <w:rsid w:val="00FD583D"/>
    <w:rsid w:val="00FD6AD9"/>
    <w:rsid w:val="00FE1186"/>
    <w:rsid w:val="00FE19EE"/>
    <w:rsid w:val="00FE21C1"/>
    <w:rsid w:val="00FE2F05"/>
    <w:rsid w:val="00FE398C"/>
    <w:rsid w:val="00FE67E3"/>
    <w:rsid w:val="00FE6A61"/>
    <w:rsid w:val="00FE7768"/>
    <w:rsid w:val="00FF09C3"/>
    <w:rsid w:val="00FF0B8C"/>
    <w:rsid w:val="00FF16C4"/>
    <w:rsid w:val="00FF1D80"/>
    <w:rsid w:val="00FF2E49"/>
    <w:rsid w:val="00FF3963"/>
    <w:rsid w:val="00FF3AFF"/>
    <w:rsid w:val="00FF4206"/>
    <w:rsid w:val="00FF4643"/>
    <w:rsid w:val="00FF4667"/>
    <w:rsid w:val="00FF7D96"/>
    <w:rsid w:val="014FB021"/>
    <w:rsid w:val="077331DA"/>
    <w:rsid w:val="08466CE4"/>
    <w:rsid w:val="0B8D59EA"/>
    <w:rsid w:val="1290D9E5"/>
    <w:rsid w:val="151CFBF2"/>
    <w:rsid w:val="16EBA13A"/>
    <w:rsid w:val="1BA78A9D"/>
    <w:rsid w:val="229A2B96"/>
    <w:rsid w:val="302483E7"/>
    <w:rsid w:val="349BB553"/>
    <w:rsid w:val="3E5887F6"/>
    <w:rsid w:val="4209E0EE"/>
    <w:rsid w:val="43F25FAD"/>
    <w:rsid w:val="442F83F7"/>
    <w:rsid w:val="4977C92F"/>
    <w:rsid w:val="4A5A1DD8"/>
    <w:rsid w:val="55C01AEE"/>
    <w:rsid w:val="5951553A"/>
    <w:rsid w:val="59A40DA6"/>
    <w:rsid w:val="5A847ABF"/>
    <w:rsid w:val="5BC21AE0"/>
    <w:rsid w:val="606E0AEC"/>
    <w:rsid w:val="6A9F86D2"/>
    <w:rsid w:val="6F067B6E"/>
    <w:rsid w:val="6F28E7C6"/>
    <w:rsid w:val="752DFFF2"/>
    <w:rsid w:val="7905B0EE"/>
    <w:rsid w:val="7C9BE6EB"/>
    <w:rsid w:val="7E78C6E3"/>
    <w:rsid w:val="7F463F82"/>
    <w:rsid w:val="7F642E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3B34D"/>
  <w15:docId w15:val="{30F29B7E-C479-455F-A5E2-1BCAF605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231F20" w:themeColor="text1"/>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6" w:semiHidden="1" w:unhideWhenUsed="1" w:qFormat="1"/>
    <w:lsdException w:name="heading 7" w:semiHidden="1" w:unhideWhenUsed="1" w:qFormat="1"/>
    <w:lsdException w:name="heading 8" w:semiHidden="1" w:uiPriority="3" w:unhideWhenUsed="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1EEE"/>
  </w:style>
  <w:style w:type="paragraph" w:styleId="Heading1">
    <w:name w:val="heading 1"/>
    <w:basedOn w:val="Normal"/>
    <w:next w:val="BodyText"/>
    <w:link w:val="Heading1Char"/>
    <w:qFormat/>
    <w:rsid w:val="00814610"/>
    <w:pPr>
      <w:keepNext/>
      <w:keepLines/>
      <w:numPr>
        <w:numId w:val="28"/>
      </w:numPr>
      <w:spacing w:before="360" w:after="120"/>
      <w:outlineLvl w:val="0"/>
    </w:pPr>
    <w:rPr>
      <w:rFonts w:asciiTheme="majorHAnsi" w:eastAsiaTheme="minorEastAsia" w:hAnsiTheme="majorHAnsi" w:cstheme="majorBidi"/>
      <w:b/>
      <w:bCs/>
      <w:color w:val="00428B"/>
      <w:sz w:val="32"/>
      <w:szCs w:val="32"/>
    </w:rPr>
  </w:style>
  <w:style w:type="paragraph" w:styleId="Heading2">
    <w:name w:val="heading 2"/>
    <w:basedOn w:val="Normal"/>
    <w:next w:val="BodyText"/>
    <w:link w:val="Heading2Char"/>
    <w:qFormat/>
    <w:rsid w:val="008A226E"/>
    <w:pPr>
      <w:keepNext/>
      <w:keepLines/>
      <w:numPr>
        <w:ilvl w:val="1"/>
        <w:numId w:val="28"/>
      </w:numPr>
      <w:spacing w:before="300" w:after="120"/>
      <w:outlineLvl w:val="1"/>
    </w:pPr>
    <w:rPr>
      <w:rFonts w:asciiTheme="majorHAnsi" w:eastAsiaTheme="majorEastAsia" w:hAnsiTheme="majorHAnsi" w:cstheme="majorBidi"/>
      <w:b/>
      <w:bCs/>
      <w:sz w:val="24"/>
      <w:szCs w:val="26"/>
    </w:rPr>
  </w:style>
  <w:style w:type="paragraph" w:styleId="Heading3">
    <w:name w:val="heading 3"/>
    <w:basedOn w:val="Normal"/>
    <w:next w:val="BodyText"/>
    <w:link w:val="Heading3Char"/>
    <w:qFormat/>
    <w:rsid w:val="00520759"/>
    <w:pPr>
      <w:keepNext/>
      <w:keepLines/>
      <w:spacing w:before="120"/>
      <w:outlineLvl w:val="2"/>
    </w:pPr>
    <w:rPr>
      <w:rFonts w:asciiTheme="majorHAnsi" w:eastAsiaTheme="majorEastAsia" w:hAnsiTheme="majorHAnsi" w:cstheme="majorBidi"/>
      <w:b/>
      <w:bCs/>
      <w:color w:val="auto"/>
    </w:rPr>
  </w:style>
  <w:style w:type="paragraph" w:styleId="Heading4">
    <w:name w:val="heading 4"/>
    <w:basedOn w:val="Normal"/>
    <w:next w:val="BodyText"/>
    <w:link w:val="Heading4Char"/>
    <w:rsid w:val="007619C4"/>
    <w:pPr>
      <w:keepNext/>
      <w:keepLines/>
      <w:spacing w:before="240" w:after="120"/>
      <w:outlineLvl w:val="3"/>
    </w:pPr>
    <w:rPr>
      <w:rFonts w:asciiTheme="majorHAnsi" w:eastAsiaTheme="majorEastAsia" w:hAnsiTheme="majorHAnsi" w:cstheme="majorBidi"/>
      <w:b/>
      <w:bCs/>
      <w:i/>
      <w:iCs/>
    </w:rPr>
  </w:style>
  <w:style w:type="paragraph" w:styleId="Heading5">
    <w:name w:val="heading 5"/>
    <w:basedOn w:val="Normal"/>
    <w:next w:val="BodyText"/>
    <w:link w:val="Heading5Char"/>
    <w:rsid w:val="007619C4"/>
    <w:pPr>
      <w:keepNext/>
      <w:keepLines/>
      <w:spacing w:before="240" w:after="120"/>
      <w:outlineLvl w:val="4"/>
    </w:pPr>
    <w:rPr>
      <w:rFonts w:asciiTheme="majorHAnsi" w:eastAsiaTheme="majorEastAsia" w:hAnsiTheme="majorHAnsi" w:cstheme="majorBidi"/>
      <w:i/>
    </w:rPr>
  </w:style>
  <w:style w:type="paragraph" w:styleId="Heading6">
    <w:name w:val="heading 6"/>
    <w:basedOn w:val="Normal"/>
    <w:next w:val="BodyText"/>
    <w:link w:val="Heading6Char"/>
    <w:semiHidden/>
    <w:rsid w:val="00F256B8"/>
    <w:pPr>
      <w:keepNext/>
      <w:keepLines/>
      <w:spacing w:before="60"/>
      <w:outlineLvl w:val="5"/>
    </w:pPr>
    <w:rPr>
      <w:rFonts w:asciiTheme="majorHAnsi" w:eastAsiaTheme="majorEastAsia" w:hAnsiTheme="majorHAnsi" w:cstheme="majorBidi"/>
      <w:iCs/>
      <w:szCs w:val="22"/>
      <w:lang w:eastAsia="en-US"/>
    </w:rPr>
  </w:style>
  <w:style w:type="paragraph" w:styleId="Heading7">
    <w:name w:val="heading 7"/>
    <w:basedOn w:val="Normal"/>
    <w:next w:val="BodyText"/>
    <w:link w:val="Heading7Char"/>
    <w:semiHidden/>
    <w:rsid w:val="00F256B8"/>
    <w:pPr>
      <w:keepNext/>
      <w:keepLines/>
      <w:spacing w:before="60"/>
      <w:outlineLvl w:val="6"/>
    </w:pPr>
    <w:rPr>
      <w:rFonts w:asciiTheme="majorHAnsi" w:eastAsiaTheme="majorEastAsia" w:hAnsiTheme="majorHAnsi" w:cstheme="majorBidi"/>
      <w:iCs/>
    </w:rPr>
  </w:style>
  <w:style w:type="paragraph" w:styleId="Heading8">
    <w:name w:val="heading 8"/>
    <w:aliases w:val="Appendix Title"/>
    <w:basedOn w:val="Normal"/>
    <w:next w:val="BodyText"/>
    <w:link w:val="Heading8Char"/>
    <w:rsid w:val="00BC75F7"/>
    <w:pPr>
      <w:keepNext/>
      <w:keepLines/>
      <w:pageBreakBefore/>
      <w:numPr>
        <w:numId w:val="8"/>
      </w:numPr>
      <w:tabs>
        <w:tab w:val="right" w:pos="9639"/>
      </w:tabs>
      <w:spacing w:after="360"/>
      <w:outlineLvl w:val="7"/>
    </w:pPr>
    <w:rPr>
      <w:rFonts w:asciiTheme="majorHAnsi" w:eastAsiaTheme="majorEastAsia" w:hAnsiTheme="majorHAnsi" w:cstheme="majorBidi"/>
      <w:b/>
      <w:color w:val="00428B" w:themeColor="text2"/>
      <w:sz w:val="32"/>
      <w:lang w:eastAsia="en-US"/>
    </w:rPr>
  </w:style>
  <w:style w:type="paragraph" w:styleId="Heading9">
    <w:name w:val="heading 9"/>
    <w:aliases w:val="Appendix Heading 1"/>
    <w:basedOn w:val="Normal"/>
    <w:next w:val="BodyText"/>
    <w:link w:val="Heading9Char"/>
    <w:semiHidden/>
    <w:qFormat/>
    <w:rsid w:val="001D6A54"/>
    <w:pPr>
      <w:keepNext/>
      <w:keepLines/>
      <w:numPr>
        <w:ilvl w:val="1"/>
        <w:numId w:val="8"/>
      </w:numPr>
      <w:tabs>
        <w:tab w:val="left" w:pos="1559"/>
        <w:tab w:val="left" w:pos="1843"/>
        <w:tab w:val="left" w:pos="2126"/>
        <w:tab w:val="left" w:pos="2410"/>
        <w:tab w:val="right" w:pos="9639"/>
      </w:tabs>
      <w:spacing w:before="300"/>
      <w:outlineLvl w:val="8"/>
    </w:pPr>
    <w:rPr>
      <w:rFonts w:cs="Arial"/>
      <w:b/>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uiPriority w:val="1"/>
    <w:semiHidden/>
    <w:rsid w:val="003A5DC4"/>
    <w:pPr>
      <w:tabs>
        <w:tab w:val="left" w:pos="227"/>
      </w:tabs>
      <w:contextualSpacing/>
    </w:pPr>
    <w:rPr>
      <w:noProof/>
    </w:rPr>
  </w:style>
  <w:style w:type="paragraph" w:styleId="BalloonText">
    <w:name w:val="Balloon Text"/>
    <w:basedOn w:val="Normal"/>
    <w:link w:val="BalloonTextChar"/>
    <w:uiPriority w:val="99"/>
    <w:semiHidden/>
    <w:unhideWhenUsed/>
    <w:rsid w:val="00F256B8"/>
    <w:rPr>
      <w:rFonts w:ascii="Tahoma" w:hAnsi="Tahoma" w:cs="Tahoma"/>
      <w:sz w:val="16"/>
      <w:szCs w:val="16"/>
    </w:rPr>
  </w:style>
  <w:style w:type="character" w:customStyle="1" w:styleId="BalloonTextChar">
    <w:name w:val="Balloon Text Char"/>
    <w:basedOn w:val="DefaultParagraphFont"/>
    <w:link w:val="BalloonText"/>
    <w:uiPriority w:val="99"/>
    <w:semiHidden/>
    <w:rsid w:val="00F256B8"/>
    <w:rPr>
      <w:rFonts w:ascii="Tahoma" w:hAnsi="Tahoma" w:cs="Tahoma"/>
      <w:sz w:val="16"/>
      <w:szCs w:val="16"/>
    </w:rPr>
  </w:style>
  <w:style w:type="paragraph" w:styleId="BodyText">
    <w:name w:val="Body Text"/>
    <w:basedOn w:val="Normal"/>
    <w:link w:val="BodyTextChar"/>
    <w:qFormat/>
    <w:rsid w:val="00542CE9"/>
    <w:pPr>
      <w:tabs>
        <w:tab w:val="left" w:pos="2268"/>
        <w:tab w:val="left" w:pos="4536"/>
        <w:tab w:val="left" w:pos="6804"/>
        <w:tab w:val="right" w:pos="9638"/>
      </w:tabs>
      <w:spacing w:before="120" w:after="200"/>
    </w:pPr>
  </w:style>
  <w:style w:type="character" w:customStyle="1" w:styleId="BodyTextChar">
    <w:name w:val="Body Text Char"/>
    <w:basedOn w:val="DefaultParagraphFont"/>
    <w:link w:val="BodyText"/>
    <w:rsid w:val="00542CE9"/>
  </w:style>
  <w:style w:type="paragraph" w:styleId="BlockText">
    <w:name w:val="Block Text"/>
    <w:basedOn w:val="BodyText"/>
    <w:semiHidden/>
    <w:unhideWhenUsed/>
    <w:rsid w:val="00F256B8"/>
    <w:rPr>
      <w:rFonts w:eastAsiaTheme="minorEastAsia" w:cstheme="minorBidi"/>
      <w:iCs/>
    </w:rPr>
  </w:style>
  <w:style w:type="paragraph" w:styleId="BodyText3">
    <w:name w:val="Body Text 3"/>
    <w:basedOn w:val="Normal"/>
    <w:link w:val="BodyText3Char"/>
    <w:semiHidden/>
    <w:unhideWhenUsed/>
    <w:rsid w:val="00F256B8"/>
    <w:pPr>
      <w:spacing w:after="120"/>
    </w:pPr>
    <w:rPr>
      <w:szCs w:val="16"/>
    </w:rPr>
  </w:style>
  <w:style w:type="character" w:customStyle="1" w:styleId="BodyText3Char">
    <w:name w:val="Body Text 3 Char"/>
    <w:basedOn w:val="DefaultParagraphFont"/>
    <w:link w:val="BodyText3"/>
    <w:semiHidden/>
    <w:rsid w:val="00F256B8"/>
    <w:rPr>
      <w:szCs w:val="16"/>
    </w:rPr>
  </w:style>
  <w:style w:type="paragraph" w:customStyle="1" w:styleId="BodyTextBold">
    <w:name w:val="Body Text Bold"/>
    <w:basedOn w:val="BodyText"/>
    <w:qFormat/>
    <w:rsid w:val="00F256B8"/>
    <w:rPr>
      <w:b/>
    </w:rPr>
  </w:style>
  <w:style w:type="table" w:styleId="ColorfulGrid">
    <w:name w:val="Colorful Grid"/>
    <w:basedOn w:val="TableNormal"/>
    <w:uiPriority w:val="73"/>
    <w:semiHidden/>
    <w:rsid w:val="00815342"/>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character" w:customStyle="1" w:styleId="Bold">
    <w:name w:val="Bold"/>
    <w:uiPriority w:val="99"/>
    <w:semiHidden/>
    <w:rsid w:val="00F256B8"/>
    <w:rPr>
      <w:rFonts w:eastAsiaTheme="minorEastAsia"/>
      <w:b/>
      <w:i w:val="0"/>
      <w:strike w:val="0"/>
      <w:vertAlign w:val="baseline"/>
    </w:rPr>
  </w:style>
  <w:style w:type="character" w:customStyle="1" w:styleId="BoldAndItalics">
    <w:name w:val="Bold And Italics"/>
    <w:uiPriority w:val="99"/>
    <w:semiHidden/>
    <w:rsid w:val="00F256B8"/>
    <w:rPr>
      <w:rFonts w:eastAsiaTheme="minorEastAsia"/>
      <w:b/>
      <w:i/>
      <w:strike w:val="0"/>
      <w:vertAlign w:val="baseline"/>
    </w:rPr>
  </w:style>
  <w:style w:type="paragraph" w:styleId="Caption">
    <w:name w:val="caption"/>
    <w:basedOn w:val="Normal"/>
    <w:next w:val="BodyText"/>
    <w:unhideWhenUsed/>
    <w:rsid w:val="002076AE"/>
    <w:pPr>
      <w:keepNext/>
      <w:keepLines/>
      <w:tabs>
        <w:tab w:val="left" w:pos="1134"/>
      </w:tabs>
      <w:spacing w:before="60" w:after="120"/>
    </w:pPr>
    <w:rPr>
      <w:rFonts w:eastAsiaTheme="minorHAnsi" w:cstheme="minorBidi"/>
      <w:bCs/>
      <w:color w:val="00428B" w:themeColor="text2"/>
      <w:sz w:val="18"/>
      <w:lang w:eastAsia="fr-CA"/>
    </w:rPr>
  </w:style>
  <w:style w:type="table" w:styleId="ColorfulGrid-Accent1">
    <w:name w:val="Colorful Grid Accent 1"/>
    <w:basedOn w:val="TableNormal"/>
    <w:uiPriority w:val="73"/>
    <w:semiHidden/>
    <w:rsid w:val="00815342"/>
    <w:tblPr>
      <w:tblStyleRowBandSize w:val="1"/>
      <w:tblStyleColBandSize w:val="1"/>
      <w:tblBorders>
        <w:insideH w:val="single" w:sz="4" w:space="0" w:color="FFFFFF" w:themeColor="background1"/>
      </w:tblBorders>
    </w:tblPr>
    <w:tcPr>
      <w:shd w:val="clear" w:color="auto" w:fill="B4D7FF" w:themeFill="accent1" w:themeFillTint="33"/>
    </w:tcPr>
    <w:tblStylePr w:type="firstRow">
      <w:rPr>
        <w:b/>
        <w:bCs/>
      </w:rPr>
      <w:tblPr/>
      <w:tcPr>
        <w:shd w:val="clear" w:color="auto" w:fill="6AB0FF" w:themeFill="accent1" w:themeFillTint="66"/>
      </w:tcPr>
    </w:tblStylePr>
    <w:tblStylePr w:type="lastRow">
      <w:rPr>
        <w:b/>
        <w:bCs/>
        <w:color w:val="231F20" w:themeColor="text1"/>
      </w:rPr>
      <w:tblPr/>
      <w:tcPr>
        <w:shd w:val="clear" w:color="auto" w:fill="6AB0FF" w:themeFill="accent1" w:themeFillTint="66"/>
      </w:tcPr>
    </w:tblStylePr>
    <w:tblStylePr w:type="firstCol">
      <w:rPr>
        <w:color w:val="FFFFFF" w:themeColor="background1"/>
      </w:rPr>
      <w:tblPr/>
      <w:tcPr>
        <w:shd w:val="clear" w:color="auto" w:fill="003168" w:themeFill="accent1" w:themeFillShade="BF"/>
      </w:tcPr>
    </w:tblStylePr>
    <w:tblStylePr w:type="lastCol">
      <w:rPr>
        <w:color w:val="FFFFFF" w:themeColor="background1"/>
      </w:rPr>
      <w:tblPr/>
      <w:tcPr>
        <w:shd w:val="clear" w:color="auto" w:fill="003168" w:themeFill="accent1" w:themeFillShade="BF"/>
      </w:tc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character" w:styleId="FollowedHyperlink">
    <w:name w:val="FollowedHyperlink"/>
    <w:basedOn w:val="DefaultParagraphFont"/>
    <w:uiPriority w:val="99"/>
    <w:rsid w:val="00F256B8"/>
    <w:rPr>
      <w:color w:val="0092D7" w:themeColor="followedHyperlink"/>
      <w:u w:val="single"/>
    </w:rPr>
  </w:style>
  <w:style w:type="paragraph" w:styleId="Footer">
    <w:name w:val="footer"/>
    <w:basedOn w:val="Normal"/>
    <w:link w:val="FooterChar"/>
    <w:uiPriority w:val="99"/>
    <w:rsid w:val="00C559A6"/>
    <w:pPr>
      <w:tabs>
        <w:tab w:val="center" w:pos="4320"/>
        <w:tab w:val="right" w:pos="8640"/>
      </w:tabs>
      <w:spacing w:before="120"/>
      <w:jc w:val="right"/>
    </w:pPr>
    <w:rPr>
      <w:rFonts w:eastAsia="Cambria" w:cstheme="minorBidi"/>
      <w:noProof/>
      <w:sz w:val="16"/>
      <w:lang w:eastAsia="en-US"/>
    </w:rPr>
  </w:style>
  <w:style w:type="character" w:customStyle="1" w:styleId="FooterChar">
    <w:name w:val="Footer Char"/>
    <w:basedOn w:val="DefaultParagraphFont"/>
    <w:link w:val="Footer"/>
    <w:uiPriority w:val="99"/>
    <w:rsid w:val="00C559A6"/>
    <w:rPr>
      <w:rFonts w:eastAsia="Cambria" w:cstheme="minorBidi"/>
      <w:noProof/>
      <w:sz w:val="16"/>
      <w:lang w:eastAsia="en-US"/>
    </w:rPr>
  </w:style>
  <w:style w:type="numbering" w:customStyle="1" w:styleId="HangingList">
    <w:name w:val="HangingList"/>
    <w:uiPriority w:val="99"/>
    <w:rsid w:val="00F256B8"/>
    <w:pPr>
      <w:numPr>
        <w:numId w:val="1"/>
      </w:numPr>
    </w:pPr>
  </w:style>
  <w:style w:type="character" w:customStyle="1" w:styleId="Heading1Char">
    <w:name w:val="Heading 1 Char"/>
    <w:basedOn w:val="DefaultParagraphFont"/>
    <w:link w:val="Heading1"/>
    <w:rsid w:val="00814610"/>
    <w:rPr>
      <w:rFonts w:asciiTheme="majorHAnsi" w:eastAsiaTheme="minorEastAsia" w:hAnsiTheme="majorHAnsi" w:cstheme="majorBidi"/>
      <w:b/>
      <w:bCs/>
      <w:color w:val="00428B"/>
      <w:sz w:val="32"/>
      <w:szCs w:val="32"/>
    </w:rPr>
  </w:style>
  <w:style w:type="character" w:customStyle="1" w:styleId="Heading2Char">
    <w:name w:val="Heading 2 Char"/>
    <w:basedOn w:val="DefaultParagraphFont"/>
    <w:link w:val="Heading2"/>
    <w:rsid w:val="008A226E"/>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rsid w:val="00520759"/>
    <w:rPr>
      <w:rFonts w:asciiTheme="majorHAnsi" w:eastAsiaTheme="majorEastAsia" w:hAnsiTheme="majorHAnsi" w:cstheme="majorBidi"/>
      <w:b/>
      <w:bCs/>
      <w:color w:val="auto"/>
    </w:rPr>
  </w:style>
  <w:style w:type="character" w:customStyle="1" w:styleId="Heading4Char">
    <w:name w:val="Heading 4 Char"/>
    <w:basedOn w:val="DefaultParagraphFont"/>
    <w:link w:val="Heading4"/>
    <w:rsid w:val="007619C4"/>
    <w:rPr>
      <w:rFonts w:asciiTheme="majorHAnsi" w:eastAsiaTheme="majorEastAsia" w:hAnsiTheme="majorHAnsi" w:cstheme="majorBidi"/>
      <w:b/>
      <w:bCs/>
      <w:i/>
      <w:iCs/>
      <w:color w:val="231F20" w:themeColor="text1"/>
    </w:rPr>
  </w:style>
  <w:style w:type="character" w:customStyle="1" w:styleId="Heading7Char">
    <w:name w:val="Heading 7 Char"/>
    <w:basedOn w:val="DefaultParagraphFont"/>
    <w:link w:val="Heading7"/>
    <w:semiHidden/>
    <w:rsid w:val="00F256B8"/>
    <w:rPr>
      <w:rFonts w:asciiTheme="majorHAnsi" w:eastAsiaTheme="majorEastAsia" w:hAnsiTheme="majorHAnsi" w:cstheme="majorBidi"/>
      <w:iCs/>
    </w:rPr>
  </w:style>
  <w:style w:type="character" w:customStyle="1" w:styleId="Heading8Char">
    <w:name w:val="Heading 8 Char"/>
    <w:aliases w:val="Appendix Title Char"/>
    <w:basedOn w:val="DefaultParagraphFont"/>
    <w:link w:val="Heading8"/>
    <w:rsid w:val="00BC75F7"/>
    <w:rPr>
      <w:rFonts w:asciiTheme="majorHAnsi" w:eastAsiaTheme="majorEastAsia" w:hAnsiTheme="majorHAnsi" w:cstheme="majorBidi"/>
      <w:b/>
      <w:color w:val="00428B" w:themeColor="text2"/>
      <w:sz w:val="32"/>
      <w:lang w:eastAsia="en-US"/>
    </w:rPr>
  </w:style>
  <w:style w:type="character" w:customStyle="1" w:styleId="Heading9Char">
    <w:name w:val="Heading 9 Char"/>
    <w:aliases w:val="Appendix Heading 1 Char"/>
    <w:basedOn w:val="DefaultParagraphFont"/>
    <w:link w:val="Heading9"/>
    <w:semiHidden/>
    <w:rsid w:val="00BC75F7"/>
    <w:rPr>
      <w:rFonts w:cs="Arial"/>
      <w:b/>
      <w:szCs w:val="22"/>
      <w:lang w:eastAsia="en-US"/>
    </w:rPr>
  </w:style>
  <w:style w:type="paragraph" w:styleId="Header">
    <w:name w:val="header"/>
    <w:basedOn w:val="Normal"/>
    <w:link w:val="HeaderChar"/>
    <w:uiPriority w:val="99"/>
    <w:rsid w:val="00971126"/>
    <w:pPr>
      <w:pBdr>
        <w:bottom w:val="single" w:sz="8" w:space="5" w:color="00428B" w:themeColor="text2"/>
      </w:pBdr>
      <w:tabs>
        <w:tab w:val="right" w:pos="9639"/>
      </w:tabs>
      <w:spacing w:after="480"/>
    </w:pPr>
    <w:rPr>
      <w:rFonts w:eastAsiaTheme="minorHAnsi" w:cstheme="minorBidi"/>
      <w:color w:val="4D4F53"/>
      <w:sz w:val="16"/>
      <w:lang w:eastAsia="fr-CA"/>
    </w:rPr>
  </w:style>
  <w:style w:type="character" w:customStyle="1" w:styleId="HeaderChar">
    <w:name w:val="Header Char"/>
    <w:basedOn w:val="DefaultParagraphFont"/>
    <w:link w:val="Header"/>
    <w:uiPriority w:val="99"/>
    <w:rsid w:val="00971126"/>
    <w:rPr>
      <w:rFonts w:eastAsiaTheme="minorHAnsi" w:cstheme="minorBidi"/>
      <w:color w:val="4D4F53"/>
      <w:sz w:val="16"/>
      <w:lang w:eastAsia="fr-CA"/>
    </w:rPr>
  </w:style>
  <w:style w:type="character" w:styleId="Hyperlink">
    <w:name w:val="Hyperlink"/>
    <w:basedOn w:val="DefaultParagraphFont"/>
    <w:uiPriority w:val="99"/>
    <w:unhideWhenUsed/>
    <w:rsid w:val="00F256B8"/>
    <w:rPr>
      <w:color w:val="00428B" w:themeColor="hyperlink"/>
      <w:u w:val="single"/>
    </w:rPr>
  </w:style>
  <w:style w:type="paragraph" w:customStyle="1" w:styleId="Image">
    <w:name w:val="Image"/>
    <w:basedOn w:val="Normal"/>
    <w:next w:val="BodyText"/>
    <w:uiPriority w:val="1"/>
    <w:semiHidden/>
    <w:rsid w:val="00F256B8"/>
    <w:pPr>
      <w:keepNext/>
      <w:spacing w:before="120" w:after="120"/>
    </w:pPr>
  </w:style>
  <w:style w:type="table" w:styleId="ColorfulGrid-Accent2">
    <w:name w:val="Colorful Grid Accent 2"/>
    <w:basedOn w:val="TableNormal"/>
    <w:uiPriority w:val="73"/>
    <w:semiHidden/>
    <w:rsid w:val="00815342"/>
    <w:tblPr>
      <w:tblStyleRowBandSize w:val="1"/>
      <w:tblStyleColBandSize w:val="1"/>
      <w:tblBorders>
        <w:insideH w:val="single" w:sz="4" w:space="0" w:color="FFFFFF" w:themeColor="background1"/>
      </w:tblBorders>
    </w:tblPr>
    <w:tcPr>
      <w:shd w:val="clear" w:color="auto" w:fill="C4ECFF" w:themeFill="accent2" w:themeFillTint="33"/>
    </w:tcPr>
    <w:tblStylePr w:type="firstRow">
      <w:rPr>
        <w:b/>
        <w:bCs/>
      </w:rPr>
      <w:tblPr/>
      <w:tcPr>
        <w:shd w:val="clear" w:color="auto" w:fill="89D9FF" w:themeFill="accent2" w:themeFillTint="66"/>
      </w:tcPr>
    </w:tblStylePr>
    <w:tblStylePr w:type="lastRow">
      <w:rPr>
        <w:b/>
        <w:bCs/>
        <w:color w:val="231F20" w:themeColor="text1"/>
      </w:rPr>
      <w:tblPr/>
      <w:tcPr>
        <w:shd w:val="clear" w:color="auto" w:fill="89D9FF" w:themeFill="accent2" w:themeFillTint="66"/>
      </w:tcPr>
    </w:tblStylePr>
    <w:tblStylePr w:type="firstCol">
      <w:rPr>
        <w:color w:val="FFFFFF" w:themeColor="background1"/>
      </w:rPr>
      <w:tblPr/>
      <w:tcPr>
        <w:shd w:val="clear" w:color="auto" w:fill="006DA1" w:themeFill="accent2" w:themeFillShade="BF"/>
      </w:tcPr>
    </w:tblStylePr>
    <w:tblStylePr w:type="lastCol">
      <w:rPr>
        <w:color w:val="FFFFFF" w:themeColor="background1"/>
      </w:rPr>
      <w:tblPr/>
      <w:tcPr>
        <w:shd w:val="clear" w:color="auto" w:fill="006DA1" w:themeFill="accent2" w:themeFillShade="BF"/>
      </w:tc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paragraph" w:styleId="ListBullet">
    <w:name w:val="List Bullet"/>
    <w:basedOn w:val="BodyText"/>
    <w:qFormat/>
    <w:rsid w:val="00A56619"/>
    <w:pPr>
      <w:numPr>
        <w:numId w:val="9"/>
      </w:numPr>
      <w:tabs>
        <w:tab w:val="clear" w:pos="2268"/>
        <w:tab w:val="clear" w:pos="4536"/>
        <w:tab w:val="clear" w:pos="6804"/>
        <w:tab w:val="clear" w:pos="9638"/>
      </w:tabs>
    </w:pPr>
  </w:style>
  <w:style w:type="paragraph" w:styleId="ListBullet2">
    <w:name w:val="List Bullet 2"/>
    <w:basedOn w:val="ListBullet"/>
    <w:qFormat/>
    <w:rsid w:val="00064D1E"/>
    <w:pPr>
      <w:numPr>
        <w:ilvl w:val="1"/>
      </w:numPr>
    </w:pPr>
  </w:style>
  <w:style w:type="paragraph" w:styleId="ListBullet3">
    <w:name w:val="List Bullet 3"/>
    <w:basedOn w:val="ListBullet2"/>
    <w:qFormat/>
    <w:rsid w:val="00F256B8"/>
    <w:pPr>
      <w:numPr>
        <w:ilvl w:val="2"/>
      </w:numPr>
    </w:pPr>
  </w:style>
  <w:style w:type="paragraph" w:styleId="ListBullet4">
    <w:name w:val="List Bullet 4"/>
    <w:basedOn w:val="Normal"/>
    <w:semiHidden/>
    <w:unhideWhenUsed/>
    <w:rsid w:val="00F256B8"/>
    <w:pPr>
      <w:contextualSpacing/>
    </w:pPr>
  </w:style>
  <w:style w:type="paragraph" w:styleId="ListBullet5">
    <w:name w:val="List Bullet 5"/>
    <w:basedOn w:val="Normal"/>
    <w:semiHidden/>
    <w:unhideWhenUsed/>
    <w:rsid w:val="00F256B8"/>
    <w:pPr>
      <w:contextualSpacing/>
    </w:pPr>
  </w:style>
  <w:style w:type="paragraph" w:styleId="ListContinue">
    <w:name w:val="List Continue"/>
    <w:basedOn w:val="Normal"/>
    <w:rsid w:val="00EF4F69"/>
    <w:pPr>
      <w:spacing w:before="120" w:after="120"/>
      <w:ind w:left="454"/>
    </w:pPr>
  </w:style>
  <w:style w:type="paragraph" w:styleId="ListContinue2">
    <w:name w:val="List Continue 2"/>
    <w:basedOn w:val="Normal"/>
    <w:rsid w:val="00EF4F69"/>
    <w:pPr>
      <w:spacing w:before="120" w:after="120"/>
      <w:ind w:left="907"/>
    </w:pPr>
  </w:style>
  <w:style w:type="paragraph" w:styleId="ListContinue3">
    <w:name w:val="List Continue 3"/>
    <w:basedOn w:val="Normal"/>
    <w:rsid w:val="00EF4F69"/>
    <w:pPr>
      <w:spacing w:before="120" w:after="120"/>
      <w:ind w:left="1361"/>
    </w:pPr>
  </w:style>
  <w:style w:type="paragraph" w:styleId="ListContinue4">
    <w:name w:val="List Continue 4"/>
    <w:basedOn w:val="Normal"/>
    <w:semiHidden/>
    <w:unhideWhenUsed/>
    <w:rsid w:val="00F256B8"/>
    <w:pPr>
      <w:spacing w:after="120"/>
      <w:ind w:left="1429"/>
      <w:contextualSpacing/>
    </w:pPr>
  </w:style>
  <w:style w:type="paragraph" w:styleId="ListContinue5">
    <w:name w:val="List Continue 5"/>
    <w:basedOn w:val="Normal"/>
    <w:semiHidden/>
    <w:unhideWhenUsed/>
    <w:rsid w:val="00F256B8"/>
    <w:pPr>
      <w:spacing w:after="120"/>
      <w:ind w:left="1786"/>
      <w:contextualSpacing/>
    </w:pPr>
  </w:style>
  <w:style w:type="paragraph" w:styleId="ListNumber">
    <w:name w:val="List Number"/>
    <w:basedOn w:val="BodyText"/>
    <w:unhideWhenUsed/>
    <w:qFormat/>
    <w:rsid w:val="007619C4"/>
    <w:pPr>
      <w:numPr>
        <w:numId w:val="2"/>
      </w:numPr>
      <w:tabs>
        <w:tab w:val="clear" w:pos="2268"/>
        <w:tab w:val="clear" w:pos="4536"/>
        <w:tab w:val="clear" w:pos="6804"/>
        <w:tab w:val="clear" w:pos="9638"/>
      </w:tabs>
    </w:pPr>
  </w:style>
  <w:style w:type="paragraph" w:styleId="ListNumber2">
    <w:name w:val="List Number 2"/>
    <w:basedOn w:val="ListNumber"/>
    <w:unhideWhenUsed/>
    <w:qFormat/>
    <w:rsid w:val="00F256B8"/>
    <w:pPr>
      <w:numPr>
        <w:ilvl w:val="1"/>
      </w:numPr>
    </w:pPr>
  </w:style>
  <w:style w:type="paragraph" w:styleId="ListNumber3">
    <w:name w:val="List Number 3"/>
    <w:basedOn w:val="ListNumber2"/>
    <w:unhideWhenUsed/>
    <w:qFormat/>
    <w:rsid w:val="00F256B8"/>
    <w:pPr>
      <w:numPr>
        <w:ilvl w:val="2"/>
      </w:numPr>
    </w:pPr>
  </w:style>
  <w:style w:type="paragraph" w:styleId="ListNumber4">
    <w:name w:val="List Number 4"/>
    <w:basedOn w:val="Normal"/>
    <w:semiHidden/>
    <w:unhideWhenUsed/>
    <w:rsid w:val="00F256B8"/>
    <w:pPr>
      <w:numPr>
        <w:ilvl w:val="3"/>
        <w:numId w:val="2"/>
      </w:numPr>
      <w:contextualSpacing/>
    </w:pPr>
  </w:style>
  <w:style w:type="paragraph" w:styleId="ListNumber5">
    <w:name w:val="List Number 5"/>
    <w:basedOn w:val="Normal"/>
    <w:semiHidden/>
    <w:unhideWhenUsed/>
    <w:rsid w:val="00F256B8"/>
    <w:pPr>
      <w:numPr>
        <w:ilvl w:val="4"/>
        <w:numId w:val="2"/>
      </w:numPr>
      <w:contextualSpacing/>
    </w:pPr>
  </w:style>
  <w:style w:type="character" w:customStyle="1" w:styleId="MyBoldItalicsUnderline">
    <w:name w:val="MyBoldItalicsUnderline"/>
    <w:uiPriority w:val="99"/>
    <w:semiHidden/>
    <w:rsid w:val="00F256B8"/>
    <w:rPr>
      <w:rFonts w:eastAsiaTheme="minorEastAsia"/>
      <w:b/>
      <w:i/>
      <w:strike w:val="0"/>
      <w:u w:val="single"/>
      <w:vertAlign w:val="baseline"/>
    </w:rPr>
  </w:style>
  <w:style w:type="character" w:customStyle="1" w:styleId="MyBoldUnderline">
    <w:name w:val="MyBoldUnderline"/>
    <w:uiPriority w:val="99"/>
    <w:semiHidden/>
    <w:rsid w:val="00F256B8"/>
    <w:rPr>
      <w:rFonts w:eastAsiaTheme="minorEastAsia"/>
      <w:b/>
      <w:i/>
      <w:strike w:val="0"/>
      <w:u w:val="single"/>
      <w:vertAlign w:val="baseline"/>
    </w:rPr>
  </w:style>
  <w:style w:type="character" w:customStyle="1" w:styleId="MyItalicsUnderline">
    <w:name w:val="MyItalicsUnderline"/>
    <w:uiPriority w:val="99"/>
    <w:semiHidden/>
    <w:rsid w:val="00F256B8"/>
    <w:rPr>
      <w:rFonts w:eastAsiaTheme="minorEastAsia"/>
      <w:b/>
      <w:i/>
      <w:strike w:val="0"/>
      <w:u w:val="single"/>
      <w:vertAlign w:val="baseline"/>
    </w:rPr>
  </w:style>
  <w:style w:type="numbering" w:customStyle="1" w:styleId="MyListNumbering">
    <w:name w:val="MyListNumbering"/>
    <w:uiPriority w:val="99"/>
    <w:rsid w:val="00F256B8"/>
    <w:pPr>
      <w:numPr>
        <w:numId w:val="3"/>
      </w:numPr>
    </w:pPr>
  </w:style>
  <w:style w:type="character" w:customStyle="1" w:styleId="MyStrikethrough">
    <w:name w:val="MyStrikethrough"/>
    <w:uiPriority w:val="99"/>
    <w:semiHidden/>
    <w:rsid w:val="00F256B8"/>
    <w:rPr>
      <w:rFonts w:eastAsiaTheme="minorEastAsia"/>
      <w:b w:val="0"/>
      <w:i w:val="0"/>
      <w:strike/>
      <w:dstrike w:val="0"/>
      <w:vertAlign w:val="baseline"/>
    </w:rPr>
  </w:style>
  <w:style w:type="character" w:customStyle="1" w:styleId="MySubscript">
    <w:name w:val="MySubscript"/>
    <w:uiPriority w:val="99"/>
    <w:semiHidden/>
    <w:rsid w:val="00F256B8"/>
    <w:rPr>
      <w:rFonts w:eastAsiaTheme="minorEastAsia"/>
      <w:b w:val="0"/>
      <w:i w:val="0"/>
      <w:strike w:val="0"/>
      <w:vertAlign w:val="subscript"/>
    </w:rPr>
  </w:style>
  <w:style w:type="character" w:customStyle="1" w:styleId="MySubscriptItalics">
    <w:name w:val="MySubscript&amp;Italics"/>
    <w:uiPriority w:val="99"/>
    <w:semiHidden/>
    <w:rsid w:val="00F256B8"/>
    <w:rPr>
      <w:rFonts w:eastAsiaTheme="minorEastAsia"/>
      <w:b w:val="0"/>
      <w:i/>
      <w:strike w:val="0"/>
      <w:vertAlign w:val="subscript"/>
    </w:rPr>
  </w:style>
  <w:style w:type="character" w:customStyle="1" w:styleId="MySuperscript">
    <w:name w:val="MySuperscript"/>
    <w:uiPriority w:val="99"/>
    <w:semiHidden/>
    <w:rsid w:val="00F256B8"/>
    <w:rPr>
      <w:rFonts w:eastAsiaTheme="minorEastAsia"/>
      <w:b w:val="0"/>
      <w:i w:val="0"/>
      <w:strike w:val="0"/>
      <w:vertAlign w:val="superscript"/>
    </w:rPr>
  </w:style>
  <w:style w:type="character" w:customStyle="1" w:styleId="MySuperscriptItalics">
    <w:name w:val="MySuperscript&amp;Italics"/>
    <w:uiPriority w:val="99"/>
    <w:semiHidden/>
    <w:rsid w:val="00F256B8"/>
    <w:rPr>
      <w:rFonts w:eastAsiaTheme="minorEastAsia"/>
      <w:b w:val="0"/>
      <w:i/>
      <w:strike w:val="0"/>
      <w:vertAlign w:val="superscript"/>
    </w:rPr>
  </w:style>
  <w:style w:type="character" w:customStyle="1" w:styleId="Heading5Char">
    <w:name w:val="Heading 5 Char"/>
    <w:basedOn w:val="DefaultParagraphFont"/>
    <w:link w:val="Heading5"/>
    <w:rsid w:val="007619C4"/>
    <w:rPr>
      <w:rFonts w:asciiTheme="majorHAnsi" w:eastAsiaTheme="majorEastAsia" w:hAnsiTheme="majorHAnsi" w:cstheme="majorBidi"/>
      <w:i/>
    </w:rPr>
  </w:style>
  <w:style w:type="character" w:customStyle="1" w:styleId="Heading6Char">
    <w:name w:val="Heading 6 Char"/>
    <w:basedOn w:val="DefaultParagraphFont"/>
    <w:link w:val="Heading6"/>
    <w:semiHidden/>
    <w:rsid w:val="00F256B8"/>
    <w:rPr>
      <w:rFonts w:asciiTheme="majorHAnsi" w:eastAsiaTheme="majorEastAsia" w:hAnsiTheme="majorHAnsi" w:cstheme="majorBidi"/>
      <w:iCs/>
      <w:szCs w:val="22"/>
      <w:lang w:eastAsia="en-US"/>
    </w:rPr>
  </w:style>
  <w:style w:type="paragraph" w:styleId="Revision">
    <w:name w:val="Revision"/>
    <w:hidden/>
    <w:uiPriority w:val="99"/>
    <w:semiHidden/>
    <w:rsid w:val="009E7348"/>
    <w:rPr>
      <w:rFonts w:ascii="Calibri" w:eastAsia="Calibri" w:hAnsi="Calibri"/>
      <w:lang w:eastAsia="en-US"/>
    </w:rPr>
  </w:style>
  <w:style w:type="character" w:customStyle="1" w:styleId="MyUnderline">
    <w:name w:val="MyUnderline"/>
    <w:uiPriority w:val="99"/>
    <w:semiHidden/>
    <w:rsid w:val="00F256B8"/>
    <w:rPr>
      <w:rFonts w:eastAsiaTheme="minorEastAsia"/>
      <w:b w:val="0"/>
      <w:i w:val="0"/>
      <w:strike w:val="0"/>
      <w:u w:val="single"/>
      <w:vertAlign w:val="baseline"/>
    </w:rPr>
  </w:style>
  <w:style w:type="character" w:customStyle="1" w:styleId="MyUnderlineStrikethrough">
    <w:name w:val="MyUnderline&amp;Strikethrough"/>
    <w:uiPriority w:val="99"/>
    <w:semiHidden/>
    <w:rsid w:val="00F256B8"/>
    <w:rPr>
      <w:rFonts w:eastAsiaTheme="minorEastAsia"/>
      <w:b w:val="0"/>
      <w:i w:val="0"/>
      <w:strike/>
      <w:dstrike w:val="0"/>
      <w:u w:val="single"/>
      <w:vertAlign w:val="baseline"/>
    </w:rPr>
  </w:style>
  <w:style w:type="paragraph" w:styleId="NoSpacing">
    <w:name w:val="No Spacing"/>
    <w:next w:val="BodyText"/>
    <w:rsid w:val="00F256B8"/>
  </w:style>
  <w:style w:type="paragraph" w:styleId="NormalWeb">
    <w:name w:val="Normal (Web)"/>
    <w:basedOn w:val="Normal"/>
    <w:uiPriority w:val="99"/>
    <w:semiHidden/>
    <w:rsid w:val="00F256B8"/>
    <w:rPr>
      <w:szCs w:val="24"/>
    </w:rPr>
  </w:style>
  <w:style w:type="paragraph" w:customStyle="1" w:styleId="Notes">
    <w:name w:val="Notes"/>
    <w:basedOn w:val="Normal"/>
    <w:next w:val="BodyText12ptAbove"/>
    <w:qFormat/>
    <w:rsid w:val="00410A54"/>
    <w:pPr>
      <w:spacing w:before="60" w:after="120" w:line="200" w:lineRule="atLeast"/>
      <w:contextualSpacing/>
    </w:pPr>
    <w:rPr>
      <w:rFonts w:cs="Arial"/>
      <w:sz w:val="16"/>
    </w:rPr>
  </w:style>
  <w:style w:type="paragraph" w:customStyle="1" w:styleId="NotesNumbered">
    <w:name w:val="Notes Numbered"/>
    <w:basedOn w:val="Normal"/>
    <w:qFormat/>
    <w:rsid w:val="00C777E5"/>
    <w:pPr>
      <w:numPr>
        <w:numId w:val="4"/>
      </w:numPr>
      <w:spacing w:before="60" w:after="240" w:line="200" w:lineRule="atLeast"/>
      <w:contextualSpacing/>
    </w:pPr>
    <w:rPr>
      <w:sz w:val="16"/>
      <w:lang w:eastAsia="fr-CA"/>
    </w:rPr>
  </w:style>
  <w:style w:type="character" w:styleId="PageNumber">
    <w:name w:val="page number"/>
    <w:basedOn w:val="DefaultParagraphFont"/>
    <w:unhideWhenUsed/>
    <w:rsid w:val="00F256B8"/>
    <w:rPr>
      <w:rFonts w:asciiTheme="minorHAnsi" w:hAnsiTheme="minorHAnsi"/>
      <w:color w:val="EFF5FB" w:themeColor="background2"/>
      <w:sz w:val="16"/>
    </w:rPr>
  </w:style>
  <w:style w:type="character" w:styleId="PlaceholderText">
    <w:name w:val="Placeholder Text"/>
    <w:basedOn w:val="DefaultParagraphFont"/>
    <w:uiPriority w:val="99"/>
    <w:semiHidden/>
    <w:rsid w:val="00F256B8"/>
    <w:rPr>
      <w:color w:val="808080"/>
    </w:rPr>
  </w:style>
  <w:style w:type="paragraph" w:customStyle="1" w:styleId="Source">
    <w:name w:val="Source"/>
    <w:basedOn w:val="Normal"/>
    <w:next w:val="BodyText"/>
    <w:qFormat/>
    <w:rsid w:val="00410A54"/>
    <w:pPr>
      <w:tabs>
        <w:tab w:val="left" w:pos="851"/>
      </w:tabs>
      <w:spacing w:before="60" w:after="120" w:line="200" w:lineRule="atLeast"/>
      <w:ind w:left="851" w:hanging="851"/>
      <w:contextualSpacing/>
    </w:pPr>
    <w:rPr>
      <w:rFonts w:cs="Arial"/>
      <w:sz w:val="16"/>
      <w:lang w:eastAsia="fr-CA"/>
    </w:rPr>
  </w:style>
  <w:style w:type="table" w:customStyle="1" w:styleId="MWHighlightBox">
    <w:name w:val="MW Highlight Box"/>
    <w:basedOn w:val="TableNormal"/>
    <w:uiPriority w:val="99"/>
    <w:rsid w:val="00014A13"/>
    <w:tblPr>
      <w:tblCellMar>
        <w:top w:w="142" w:type="dxa"/>
        <w:left w:w="85" w:type="dxa"/>
        <w:bottom w:w="142" w:type="dxa"/>
        <w:right w:w="85" w:type="dxa"/>
      </w:tblCellMar>
    </w:tblPr>
    <w:tcPr>
      <w:shd w:val="clear" w:color="auto" w:fill="EFF5FB" w:themeFill="background2"/>
    </w:tcPr>
  </w:style>
  <w:style w:type="paragraph" w:styleId="Title">
    <w:name w:val="Title"/>
    <w:basedOn w:val="Normal"/>
    <w:next w:val="BodyText"/>
    <w:link w:val="TitleChar"/>
    <w:uiPriority w:val="1"/>
    <w:rsid w:val="006544FC"/>
    <w:pPr>
      <w:spacing w:before="480" w:after="360"/>
      <w:contextualSpacing/>
    </w:pPr>
    <w:rPr>
      <w:rFonts w:asciiTheme="majorHAnsi" w:eastAsiaTheme="minorEastAsia" w:hAnsiTheme="majorHAnsi"/>
      <w:b/>
      <w:color w:val="FFFFFF"/>
      <w:sz w:val="64"/>
      <w:szCs w:val="48"/>
    </w:rPr>
  </w:style>
  <w:style w:type="character" w:customStyle="1" w:styleId="TitleChar">
    <w:name w:val="Title Char"/>
    <w:basedOn w:val="DefaultParagraphFont"/>
    <w:link w:val="Title"/>
    <w:uiPriority w:val="1"/>
    <w:rsid w:val="006544FC"/>
    <w:rPr>
      <w:rFonts w:asciiTheme="majorHAnsi" w:eastAsiaTheme="minorEastAsia" w:hAnsiTheme="majorHAnsi"/>
      <w:b/>
      <w:color w:val="FFFFFF"/>
      <w:sz w:val="64"/>
      <w:szCs w:val="48"/>
    </w:rPr>
  </w:style>
  <w:style w:type="paragraph" w:styleId="Subtitle">
    <w:name w:val="Subtitle"/>
    <w:basedOn w:val="Normal"/>
    <w:next w:val="BodyText"/>
    <w:link w:val="SubtitleChar"/>
    <w:uiPriority w:val="1"/>
    <w:rsid w:val="006544FC"/>
    <w:rPr>
      <w:b/>
      <w:color w:val="FFFFFF"/>
    </w:rPr>
  </w:style>
  <w:style w:type="character" w:customStyle="1" w:styleId="SubtitleChar">
    <w:name w:val="Subtitle Char"/>
    <w:basedOn w:val="DefaultParagraphFont"/>
    <w:link w:val="Subtitle"/>
    <w:uiPriority w:val="1"/>
    <w:rsid w:val="006544FC"/>
    <w:rPr>
      <w:b/>
      <w:color w:val="FFFFFF"/>
    </w:rPr>
  </w:style>
  <w:style w:type="table" w:styleId="TableGrid">
    <w:name w:val="Table Grid"/>
    <w:basedOn w:val="TableNormal"/>
    <w:uiPriority w:val="59"/>
    <w:rsid w:val="00542CE9"/>
    <w:pPr>
      <w:spacing w:before="60" w:after="60"/>
    </w:pPr>
    <w:tblPr>
      <w:tblStyleRowBandSize w:val="1"/>
      <w:tblBorders>
        <w:top w:val="single" w:sz="4" w:space="0" w:color="231F20" w:themeColor="text1"/>
        <w:left w:val="single" w:sz="4" w:space="0" w:color="231F20" w:themeColor="text1"/>
        <w:bottom w:val="single" w:sz="4" w:space="0" w:color="231F20" w:themeColor="text1"/>
        <w:right w:val="single" w:sz="4" w:space="0" w:color="231F20" w:themeColor="text1"/>
        <w:insideH w:val="single" w:sz="4" w:space="0" w:color="231F20" w:themeColor="text1"/>
        <w:insideV w:val="single" w:sz="4" w:space="0" w:color="231F20" w:themeColor="text1"/>
      </w:tblBorders>
      <w:tblCellMar>
        <w:top w:w="28" w:type="dxa"/>
        <w:left w:w="85" w:type="dxa"/>
        <w:bottom w:w="28" w:type="dxa"/>
        <w:right w:w="85" w:type="dxa"/>
      </w:tblCellMar>
    </w:tblPr>
    <w:tblStylePr w:type="firstRow">
      <w:pPr>
        <w:keepNext/>
        <w:wordWrap/>
      </w:pPr>
      <w:rPr>
        <w:b w:val="0"/>
        <w:color w:val="FFFFFF"/>
      </w:rPr>
      <w:tblPr/>
      <w:tcPr>
        <w:tcBorders>
          <w:top w:val="single" w:sz="4" w:space="0" w:color="231F20" w:themeColor="text1"/>
          <w:left w:val="single" w:sz="4" w:space="0" w:color="231F20" w:themeColor="text1"/>
          <w:bottom w:val="single" w:sz="4" w:space="0" w:color="00428B" w:themeColor="text2"/>
          <w:right w:val="single" w:sz="4" w:space="0" w:color="231F20" w:themeColor="text1"/>
          <w:insideH w:val="single" w:sz="4" w:space="0" w:color="231F20" w:themeColor="text1"/>
          <w:insideV w:val="single" w:sz="4" w:space="0" w:color="231F20" w:themeColor="text1"/>
          <w:tl2br w:val="nil"/>
          <w:tr2bl w:val="nil"/>
        </w:tcBorders>
        <w:shd w:val="clear" w:color="auto" w:fill="00428B" w:themeFill="text2"/>
      </w:tcPr>
    </w:tblStylePr>
    <w:tblStylePr w:type="band2Horz">
      <w:tblPr/>
      <w:tcPr>
        <w:shd w:val="clear" w:color="auto" w:fill="EFF5FB" w:themeFill="background2"/>
      </w:tcPr>
    </w:tblStylePr>
  </w:style>
  <w:style w:type="paragraph" w:styleId="TableofFigures">
    <w:name w:val="table of figures"/>
    <w:basedOn w:val="Normal"/>
    <w:next w:val="Normal"/>
    <w:uiPriority w:val="99"/>
    <w:semiHidden/>
    <w:rsid w:val="00F82E34"/>
    <w:pPr>
      <w:tabs>
        <w:tab w:val="right" w:leader="dot" w:pos="9027"/>
      </w:tabs>
      <w:spacing w:before="120" w:after="120"/>
      <w:ind w:right="737"/>
    </w:pPr>
    <w:rPr>
      <w:rFonts w:eastAsiaTheme="minorHAnsi" w:cstheme="minorBidi"/>
      <w:noProof/>
      <w:lang w:eastAsia="fr-CA"/>
    </w:rPr>
  </w:style>
  <w:style w:type="paragraph" w:customStyle="1" w:styleId="TableofFiguresHeading">
    <w:name w:val="Table of Figures Heading"/>
    <w:basedOn w:val="Normal"/>
    <w:uiPriority w:val="99"/>
    <w:semiHidden/>
    <w:rsid w:val="00F82E34"/>
    <w:pPr>
      <w:spacing w:after="240"/>
    </w:pPr>
    <w:rPr>
      <w:bCs/>
      <w:caps/>
      <w:color w:val="00428B" w:themeColor="text2"/>
      <w:szCs w:val="22"/>
    </w:rPr>
  </w:style>
  <w:style w:type="table" w:styleId="ColorfulGrid-Accent3">
    <w:name w:val="Colorful Grid Accent 3"/>
    <w:basedOn w:val="TableNormal"/>
    <w:uiPriority w:val="73"/>
    <w:semiHidden/>
    <w:rsid w:val="00815342"/>
    <w:tblPr>
      <w:tblStyleRowBandSize w:val="1"/>
      <w:tblStyleColBandSize w:val="1"/>
      <w:tblBorders>
        <w:insideH w:val="single" w:sz="4" w:space="0" w:color="FFFFFF" w:themeColor="background1"/>
      </w:tblBorders>
    </w:tblPr>
    <w:tcPr>
      <w:shd w:val="clear" w:color="auto" w:fill="DAF2F7" w:themeFill="accent3" w:themeFillTint="33"/>
    </w:tcPr>
    <w:tblStylePr w:type="firstRow">
      <w:rPr>
        <w:b/>
        <w:bCs/>
      </w:rPr>
      <w:tblPr/>
      <w:tcPr>
        <w:shd w:val="clear" w:color="auto" w:fill="B5E6EF" w:themeFill="accent3" w:themeFillTint="66"/>
      </w:tcPr>
    </w:tblStylePr>
    <w:tblStylePr w:type="lastRow">
      <w:rPr>
        <w:b/>
        <w:bCs/>
        <w:color w:val="231F20" w:themeColor="text1"/>
      </w:rPr>
      <w:tblPr/>
      <w:tcPr>
        <w:shd w:val="clear" w:color="auto" w:fill="B5E6EF" w:themeFill="accent3" w:themeFillTint="66"/>
      </w:tcPr>
    </w:tblStylePr>
    <w:tblStylePr w:type="firstCol">
      <w:rPr>
        <w:color w:val="FFFFFF" w:themeColor="background1"/>
      </w:rPr>
      <w:tblPr/>
      <w:tcPr>
        <w:shd w:val="clear" w:color="auto" w:fill="269BAF" w:themeFill="accent3" w:themeFillShade="BF"/>
      </w:tcPr>
    </w:tblStylePr>
    <w:tblStylePr w:type="lastCol">
      <w:rPr>
        <w:color w:val="FFFFFF" w:themeColor="background1"/>
      </w:rPr>
      <w:tblPr/>
      <w:tcPr>
        <w:shd w:val="clear" w:color="auto" w:fill="269BAF" w:themeFill="accent3" w:themeFillShade="BF"/>
      </w:tc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numbering" w:customStyle="1" w:styleId="TableBullets">
    <w:name w:val="TableBullets"/>
    <w:uiPriority w:val="99"/>
    <w:rsid w:val="00F256B8"/>
    <w:pPr>
      <w:numPr>
        <w:numId w:val="5"/>
      </w:numPr>
    </w:pPr>
  </w:style>
  <w:style w:type="numbering" w:customStyle="1" w:styleId="TableFootnotes">
    <w:name w:val="TableFootnotes"/>
    <w:uiPriority w:val="99"/>
    <w:rsid w:val="00F256B8"/>
    <w:pPr>
      <w:numPr>
        <w:numId w:val="6"/>
      </w:numPr>
    </w:pPr>
  </w:style>
  <w:style w:type="numbering" w:customStyle="1" w:styleId="TableNumbering">
    <w:name w:val="TableNumbering"/>
    <w:uiPriority w:val="99"/>
    <w:rsid w:val="00F256B8"/>
    <w:pPr>
      <w:numPr>
        <w:numId w:val="7"/>
      </w:numPr>
    </w:pPr>
  </w:style>
  <w:style w:type="paragraph" w:styleId="TOC1">
    <w:name w:val="toc 1"/>
    <w:basedOn w:val="Normal"/>
    <w:next w:val="Normal"/>
    <w:autoRedefine/>
    <w:uiPriority w:val="39"/>
    <w:rsid w:val="00E54370"/>
    <w:pPr>
      <w:tabs>
        <w:tab w:val="left" w:pos="851"/>
        <w:tab w:val="right" w:leader="dot" w:pos="9639"/>
      </w:tabs>
      <w:spacing w:before="240" w:after="120"/>
    </w:pPr>
    <w:rPr>
      <w:rFonts w:asciiTheme="majorHAnsi" w:eastAsiaTheme="minorHAnsi" w:hAnsiTheme="majorHAnsi" w:cstheme="minorBidi"/>
      <w:b/>
      <w:noProof/>
      <w:color w:val="00428B" w:themeColor="text2"/>
      <w:lang w:eastAsia="en-US"/>
    </w:rPr>
  </w:style>
  <w:style w:type="paragraph" w:styleId="TOC2">
    <w:name w:val="toc 2"/>
    <w:basedOn w:val="Normal"/>
    <w:next w:val="Normal"/>
    <w:autoRedefine/>
    <w:uiPriority w:val="39"/>
    <w:rsid w:val="0098168B"/>
    <w:pPr>
      <w:tabs>
        <w:tab w:val="left" w:pos="851"/>
        <w:tab w:val="right" w:leader="dot" w:pos="9639"/>
      </w:tabs>
      <w:spacing w:before="120" w:after="120"/>
    </w:pPr>
    <w:rPr>
      <w:rFonts w:eastAsiaTheme="minorHAnsi" w:cstheme="minorBidi"/>
      <w:noProof/>
      <w:lang w:eastAsia="fr-CA"/>
    </w:rPr>
  </w:style>
  <w:style w:type="paragraph" w:styleId="TOC3">
    <w:name w:val="toc 3"/>
    <w:basedOn w:val="Normal"/>
    <w:next w:val="Normal"/>
    <w:autoRedefine/>
    <w:uiPriority w:val="39"/>
    <w:rsid w:val="0098168B"/>
    <w:pPr>
      <w:tabs>
        <w:tab w:val="left" w:pos="851"/>
        <w:tab w:val="right" w:leader="dot" w:pos="9639"/>
      </w:tabs>
      <w:spacing w:before="120" w:after="120"/>
      <w:ind w:left="425"/>
    </w:pPr>
    <w:rPr>
      <w:rFonts w:eastAsiaTheme="minorHAnsi" w:cstheme="minorBidi"/>
      <w:noProof/>
      <w:sz w:val="18"/>
      <w:szCs w:val="18"/>
      <w:lang w:eastAsia="fr-CA"/>
    </w:rPr>
  </w:style>
  <w:style w:type="paragraph" w:styleId="TOC5">
    <w:name w:val="toc 5"/>
    <w:basedOn w:val="Normal"/>
    <w:next w:val="Normal"/>
    <w:autoRedefine/>
    <w:uiPriority w:val="39"/>
    <w:rsid w:val="00BC75F7"/>
    <w:pPr>
      <w:numPr>
        <w:ilvl w:val="4"/>
      </w:numPr>
      <w:tabs>
        <w:tab w:val="right" w:leader="dot" w:pos="9628"/>
      </w:tabs>
    </w:pPr>
    <w:rPr>
      <w:b/>
      <w:noProof/>
      <w:color w:val="0092D7" w:themeColor="accent2"/>
      <w:sz w:val="24"/>
      <w:szCs w:val="28"/>
    </w:rPr>
  </w:style>
  <w:style w:type="paragraph" w:styleId="TOC4">
    <w:name w:val="toc 4"/>
    <w:basedOn w:val="Normal"/>
    <w:next w:val="Normal"/>
    <w:autoRedefine/>
    <w:semiHidden/>
    <w:rsid w:val="005A16A6"/>
    <w:pPr>
      <w:numPr>
        <w:ilvl w:val="3"/>
      </w:numPr>
      <w:ind w:left="85"/>
    </w:pPr>
    <w:rPr>
      <w:sz w:val="22"/>
    </w:rPr>
  </w:style>
  <w:style w:type="paragraph" w:styleId="TOCHeading">
    <w:name w:val="TOC Heading"/>
    <w:next w:val="Normal"/>
    <w:uiPriority w:val="39"/>
    <w:qFormat/>
    <w:rsid w:val="009A7E34"/>
    <w:pPr>
      <w:pageBreakBefore/>
      <w:spacing w:before="1560" w:after="840"/>
    </w:pPr>
    <w:rPr>
      <w:rFonts w:asciiTheme="majorHAnsi" w:eastAsiaTheme="majorEastAsia" w:hAnsiTheme="majorHAnsi" w:cstheme="majorBidi"/>
      <w:b/>
      <w:bCs/>
      <w:color w:val="00428B" w:themeColor="text2"/>
      <w:sz w:val="32"/>
      <w:szCs w:val="28"/>
    </w:rPr>
  </w:style>
  <w:style w:type="paragraph" w:styleId="Date">
    <w:name w:val="Date"/>
    <w:basedOn w:val="Normal"/>
    <w:next w:val="Normal"/>
    <w:link w:val="DateChar"/>
    <w:rsid w:val="0077459F"/>
    <w:pPr>
      <w:spacing w:before="480" w:after="480"/>
    </w:pPr>
    <w:rPr>
      <w:noProof/>
      <w:color w:val="FFFFFF"/>
    </w:rPr>
  </w:style>
  <w:style w:type="character" w:customStyle="1" w:styleId="DateChar">
    <w:name w:val="Date Char"/>
    <w:basedOn w:val="DefaultParagraphFont"/>
    <w:link w:val="Date"/>
    <w:rsid w:val="0077459F"/>
    <w:rPr>
      <w:noProof/>
      <w:color w:val="FFFFFF"/>
    </w:rPr>
  </w:style>
  <w:style w:type="paragraph" w:styleId="Salutation">
    <w:name w:val="Salutation"/>
    <w:basedOn w:val="Normal"/>
    <w:next w:val="Normal"/>
    <w:link w:val="SalutationChar"/>
    <w:uiPriority w:val="1"/>
    <w:semiHidden/>
    <w:rsid w:val="00F82E34"/>
    <w:pPr>
      <w:spacing w:before="540" w:after="230"/>
    </w:pPr>
  </w:style>
  <w:style w:type="character" w:customStyle="1" w:styleId="SalutationChar">
    <w:name w:val="Salutation Char"/>
    <w:basedOn w:val="DefaultParagraphFont"/>
    <w:link w:val="Salutation"/>
    <w:uiPriority w:val="1"/>
    <w:semiHidden/>
    <w:rsid w:val="00542CE9"/>
  </w:style>
  <w:style w:type="paragraph" w:customStyle="1" w:styleId="PageNumberRight">
    <w:name w:val="Page Number Right"/>
    <w:basedOn w:val="Footer"/>
    <w:next w:val="Footer"/>
    <w:uiPriority w:val="99"/>
    <w:semiHidden/>
    <w:rsid w:val="00FA0662"/>
    <w:pPr>
      <w:framePr w:w="850" w:h="567" w:wrap="around" w:vAnchor="page" w:hAnchor="margin" w:xAlign="right" w:yAlign="bottom"/>
      <w:spacing w:after="552"/>
    </w:pPr>
  </w:style>
  <w:style w:type="paragraph" w:styleId="Quote">
    <w:name w:val="Quote"/>
    <w:basedOn w:val="Normal"/>
    <w:next w:val="Normal"/>
    <w:link w:val="QuoteChar"/>
    <w:semiHidden/>
    <w:rsid w:val="000B4796"/>
    <w:pPr>
      <w:spacing w:before="240" w:after="240"/>
      <w:ind w:left="357" w:right="357"/>
      <w:jc w:val="center"/>
    </w:pPr>
    <w:rPr>
      <w:i/>
      <w:iCs/>
    </w:rPr>
  </w:style>
  <w:style w:type="character" w:customStyle="1" w:styleId="QuoteChar">
    <w:name w:val="Quote Char"/>
    <w:basedOn w:val="DefaultParagraphFont"/>
    <w:link w:val="Quote"/>
    <w:semiHidden/>
    <w:rsid w:val="005F4F22"/>
    <w:rPr>
      <w:i/>
      <w:iCs/>
    </w:rPr>
  </w:style>
  <w:style w:type="paragraph" w:customStyle="1" w:styleId="TableText">
    <w:name w:val="Table Text"/>
    <w:basedOn w:val="Normal"/>
    <w:qFormat/>
    <w:rsid w:val="002076AE"/>
    <w:pPr>
      <w:spacing w:before="60" w:after="60"/>
    </w:pPr>
  </w:style>
  <w:style w:type="paragraph" w:customStyle="1" w:styleId="TableHeading">
    <w:name w:val="Table Heading"/>
    <w:basedOn w:val="TableText"/>
    <w:qFormat/>
    <w:rsid w:val="002076AE"/>
    <w:rPr>
      <w:b/>
      <w:color w:val="FFFFFF"/>
    </w:rPr>
  </w:style>
  <w:style w:type="table" w:styleId="ColorfulGrid-Accent4">
    <w:name w:val="Colorful Grid Accent 4"/>
    <w:basedOn w:val="TableNormal"/>
    <w:uiPriority w:val="73"/>
    <w:semiHidden/>
    <w:rsid w:val="00815342"/>
    <w:tblPr>
      <w:tblStyleRowBandSize w:val="1"/>
      <w:tblStyleColBandSize w:val="1"/>
      <w:tblBorders>
        <w:insideH w:val="single" w:sz="4" w:space="0" w:color="FFFFFF" w:themeColor="background1"/>
      </w:tblBorders>
    </w:tblPr>
    <w:tcPr>
      <w:shd w:val="clear" w:color="auto" w:fill="E4F8CA" w:themeFill="accent4" w:themeFillTint="33"/>
    </w:tcPr>
    <w:tblStylePr w:type="firstRow">
      <w:rPr>
        <w:b/>
        <w:bCs/>
      </w:rPr>
      <w:tblPr/>
      <w:tcPr>
        <w:shd w:val="clear" w:color="auto" w:fill="C9F195" w:themeFill="accent4" w:themeFillTint="66"/>
      </w:tcPr>
    </w:tblStylePr>
    <w:tblStylePr w:type="lastRow">
      <w:rPr>
        <w:b/>
        <w:bCs/>
        <w:color w:val="231F20" w:themeColor="text1"/>
      </w:rPr>
      <w:tblPr/>
      <w:tcPr>
        <w:shd w:val="clear" w:color="auto" w:fill="C9F195" w:themeFill="accent4" w:themeFillTint="66"/>
      </w:tcPr>
    </w:tblStylePr>
    <w:tblStylePr w:type="firstCol">
      <w:rPr>
        <w:color w:val="FFFFFF" w:themeColor="background1"/>
      </w:rPr>
      <w:tblPr/>
      <w:tcPr>
        <w:shd w:val="clear" w:color="auto" w:fill="578B12" w:themeFill="accent4" w:themeFillShade="BF"/>
      </w:tcPr>
    </w:tblStylePr>
    <w:tblStylePr w:type="lastCol">
      <w:rPr>
        <w:color w:val="FFFFFF" w:themeColor="background1"/>
      </w:rPr>
      <w:tblPr/>
      <w:tcPr>
        <w:shd w:val="clear" w:color="auto" w:fill="578B12" w:themeFill="accent4" w:themeFillShade="BF"/>
      </w:tc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ColorfulGrid-Accent5">
    <w:name w:val="Colorful Grid Accent 5"/>
    <w:basedOn w:val="TableNormal"/>
    <w:uiPriority w:val="73"/>
    <w:semiHidden/>
    <w:rsid w:val="00815342"/>
    <w:tblPr>
      <w:tblStyleRowBandSize w:val="1"/>
      <w:tblStyleColBandSize w:val="1"/>
      <w:tblBorders>
        <w:insideH w:val="single" w:sz="4" w:space="0" w:color="FFFFFF" w:themeColor="background1"/>
      </w:tblBorders>
    </w:tblPr>
    <w:tcPr>
      <w:shd w:val="clear" w:color="auto" w:fill="FAFFC3" w:themeFill="accent5" w:themeFillTint="33"/>
    </w:tcPr>
    <w:tblStylePr w:type="firstRow">
      <w:rPr>
        <w:b/>
        <w:bCs/>
      </w:rPr>
      <w:tblPr/>
      <w:tcPr>
        <w:shd w:val="clear" w:color="auto" w:fill="F5FF87" w:themeFill="accent5" w:themeFillTint="66"/>
      </w:tcPr>
    </w:tblStylePr>
    <w:tblStylePr w:type="lastRow">
      <w:rPr>
        <w:b/>
        <w:bCs/>
        <w:color w:val="231F20" w:themeColor="text1"/>
      </w:rPr>
      <w:tblPr/>
      <w:tcPr>
        <w:shd w:val="clear" w:color="auto" w:fill="F5FF87" w:themeFill="accent5" w:themeFillTint="66"/>
      </w:tcPr>
    </w:tblStylePr>
    <w:tblStylePr w:type="firstCol">
      <w:rPr>
        <w:color w:val="FFFFFF" w:themeColor="background1"/>
      </w:rPr>
      <w:tblPr/>
      <w:tcPr>
        <w:shd w:val="clear" w:color="auto" w:fill="909E00" w:themeFill="accent5" w:themeFillShade="BF"/>
      </w:tcPr>
    </w:tblStylePr>
    <w:tblStylePr w:type="lastCol">
      <w:rPr>
        <w:color w:val="FFFFFF" w:themeColor="background1"/>
      </w:rPr>
      <w:tblPr/>
      <w:tcPr>
        <w:shd w:val="clear" w:color="auto" w:fill="909E00" w:themeFill="accent5" w:themeFillShade="BF"/>
      </w:tc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paragraph" w:customStyle="1" w:styleId="Sign-off">
    <w:name w:val="Sign-off"/>
    <w:basedOn w:val="Normal"/>
    <w:uiPriority w:val="1"/>
    <w:rsid w:val="00F82E34"/>
    <w:pPr>
      <w:spacing w:before="230" w:after="200"/>
    </w:pPr>
  </w:style>
  <w:style w:type="table" w:styleId="ColorfulGrid-Accent6">
    <w:name w:val="Colorful Grid Accent 6"/>
    <w:basedOn w:val="TableNormal"/>
    <w:uiPriority w:val="73"/>
    <w:semiHidden/>
    <w:rsid w:val="00815342"/>
    <w:tblPr>
      <w:tblStyleRowBandSize w:val="1"/>
      <w:tblStyleColBandSize w:val="1"/>
      <w:tblBorders>
        <w:insideH w:val="single" w:sz="4" w:space="0" w:color="FFFFFF" w:themeColor="background1"/>
      </w:tblBorders>
    </w:tblPr>
    <w:tcPr>
      <w:shd w:val="clear" w:color="auto" w:fill="FFEFC9" w:themeFill="accent6" w:themeFillTint="33"/>
    </w:tcPr>
    <w:tblStylePr w:type="firstRow">
      <w:rPr>
        <w:b/>
        <w:bCs/>
      </w:rPr>
      <w:tblPr/>
      <w:tcPr>
        <w:shd w:val="clear" w:color="auto" w:fill="FFDF93" w:themeFill="accent6" w:themeFillTint="66"/>
      </w:tcPr>
    </w:tblStylePr>
    <w:tblStylePr w:type="lastRow">
      <w:rPr>
        <w:b/>
        <w:bCs/>
        <w:color w:val="231F20" w:themeColor="text1"/>
      </w:rPr>
      <w:tblPr/>
      <w:tcPr>
        <w:shd w:val="clear" w:color="auto" w:fill="FFDF93" w:themeFill="accent6" w:themeFillTint="66"/>
      </w:tcPr>
    </w:tblStylePr>
    <w:tblStylePr w:type="firstCol">
      <w:rPr>
        <w:color w:val="FFFFFF" w:themeColor="background1"/>
      </w:rPr>
      <w:tblPr/>
      <w:tcPr>
        <w:shd w:val="clear" w:color="auto" w:fill="B37F00" w:themeFill="accent6" w:themeFillShade="BF"/>
      </w:tcPr>
    </w:tblStylePr>
    <w:tblStylePr w:type="lastCol">
      <w:rPr>
        <w:color w:val="FFFFFF" w:themeColor="background1"/>
      </w:rPr>
      <w:tblPr/>
      <w:tcPr>
        <w:shd w:val="clear" w:color="auto" w:fill="B37F00" w:themeFill="accent6" w:themeFillShade="BF"/>
      </w:tc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paragraph" w:customStyle="1" w:styleId="MWAddress">
    <w:name w:val="MW Address"/>
    <w:basedOn w:val="Normal"/>
    <w:semiHidden/>
    <w:qFormat/>
    <w:rsid w:val="00AF276B"/>
    <w:pPr>
      <w:spacing w:before="160" w:line="200" w:lineRule="exact"/>
      <w:contextualSpacing/>
    </w:pPr>
    <w:rPr>
      <w:color w:val="808080"/>
      <w:sz w:val="12"/>
    </w:rPr>
  </w:style>
  <w:style w:type="table" w:styleId="ColorfulList">
    <w:name w:val="Colorful List"/>
    <w:basedOn w:val="TableNormal"/>
    <w:uiPriority w:val="72"/>
    <w:semiHidden/>
    <w:rsid w:val="00815342"/>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72"/>
    <w:semiHidden/>
    <w:rsid w:val="00815342"/>
    <w:tblPr>
      <w:tblStyleRowBandSize w:val="1"/>
      <w:tblStyleColBandSize w:val="1"/>
    </w:tblPr>
    <w:tcPr>
      <w:shd w:val="clear" w:color="auto" w:fill="DAEBFF" w:themeFill="accen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EFF" w:themeFill="accent1" w:themeFillTint="3F"/>
      </w:tcPr>
    </w:tblStylePr>
    <w:tblStylePr w:type="band1Horz">
      <w:tblPr/>
      <w:tcPr>
        <w:shd w:val="clear" w:color="auto" w:fill="B4D7FF" w:themeFill="accent1" w:themeFillTint="33"/>
      </w:tcPr>
    </w:tblStylePr>
  </w:style>
  <w:style w:type="table" w:styleId="ColorfulList-Accent2">
    <w:name w:val="Colorful List Accent 2"/>
    <w:basedOn w:val="TableNormal"/>
    <w:uiPriority w:val="72"/>
    <w:semiHidden/>
    <w:rsid w:val="00815342"/>
    <w:tblPr>
      <w:tblStyleRowBandSize w:val="1"/>
      <w:tblStyleColBandSize w:val="1"/>
    </w:tblPr>
    <w:tcPr>
      <w:shd w:val="clear" w:color="auto" w:fill="E2F5FF" w:themeFill="accent2"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7FF" w:themeFill="accent2" w:themeFillTint="3F"/>
      </w:tcPr>
    </w:tblStylePr>
    <w:tblStylePr w:type="band1Horz">
      <w:tblPr/>
      <w:tcPr>
        <w:shd w:val="clear" w:color="auto" w:fill="C4ECFF" w:themeFill="accent2" w:themeFillTint="33"/>
      </w:tcPr>
    </w:tblStylePr>
  </w:style>
  <w:style w:type="table" w:styleId="ColorfulList-Accent3">
    <w:name w:val="Colorful List Accent 3"/>
    <w:basedOn w:val="TableNormal"/>
    <w:uiPriority w:val="72"/>
    <w:semiHidden/>
    <w:rsid w:val="00815342"/>
    <w:tblPr>
      <w:tblStyleRowBandSize w:val="1"/>
      <w:tblStyleColBandSize w:val="1"/>
    </w:tblPr>
    <w:tcPr>
      <w:shd w:val="clear" w:color="auto" w:fill="ECF9FB" w:themeFill="accent3" w:themeFillTint="19"/>
    </w:tcPr>
    <w:tblStylePr w:type="firstRow">
      <w:rPr>
        <w:b/>
        <w:bCs/>
        <w:color w:val="FFFFFF" w:themeColor="background1"/>
      </w:rPr>
      <w:tblPr/>
      <w:tcPr>
        <w:tcBorders>
          <w:bottom w:val="single" w:sz="12" w:space="0" w:color="FFFFFF" w:themeColor="background1"/>
        </w:tcBorders>
        <w:shd w:val="clear" w:color="auto" w:fill="5D9514" w:themeFill="accent4" w:themeFillShade="CC"/>
      </w:tcPr>
    </w:tblStylePr>
    <w:tblStylePr w:type="lastRow">
      <w:rPr>
        <w:b/>
        <w:bCs/>
        <w:color w:val="5D9514"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FF5" w:themeFill="accent3" w:themeFillTint="3F"/>
      </w:tcPr>
    </w:tblStylePr>
    <w:tblStylePr w:type="band1Horz">
      <w:tblPr/>
      <w:tcPr>
        <w:shd w:val="clear" w:color="auto" w:fill="DAF2F7" w:themeFill="accent3" w:themeFillTint="33"/>
      </w:tcPr>
    </w:tblStylePr>
  </w:style>
  <w:style w:type="table" w:styleId="ColorfulList-Accent4">
    <w:name w:val="Colorful List Accent 4"/>
    <w:basedOn w:val="TableNormal"/>
    <w:uiPriority w:val="72"/>
    <w:semiHidden/>
    <w:rsid w:val="00815342"/>
    <w:tblPr>
      <w:tblStyleRowBandSize w:val="1"/>
      <w:tblStyleColBandSize w:val="1"/>
    </w:tblPr>
    <w:tcPr>
      <w:shd w:val="clear" w:color="auto" w:fill="F1FBE5" w:themeFill="accent4" w:themeFillTint="19"/>
    </w:tcPr>
    <w:tblStylePr w:type="firstRow">
      <w:rPr>
        <w:b/>
        <w:bCs/>
        <w:color w:val="FFFFFF" w:themeColor="background1"/>
      </w:rPr>
      <w:tblPr/>
      <w:tcPr>
        <w:tcBorders>
          <w:bottom w:val="single" w:sz="12" w:space="0" w:color="FFFFFF" w:themeColor="background1"/>
        </w:tcBorders>
        <w:shd w:val="clear" w:color="auto" w:fill="28A6BB" w:themeFill="accent3" w:themeFillShade="CC"/>
      </w:tcPr>
    </w:tblStylePr>
    <w:tblStylePr w:type="lastRow">
      <w:rPr>
        <w:b/>
        <w:bCs/>
        <w:color w:val="28A6BB"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6BE" w:themeFill="accent4" w:themeFillTint="3F"/>
      </w:tcPr>
    </w:tblStylePr>
    <w:tblStylePr w:type="band1Horz">
      <w:tblPr/>
      <w:tcPr>
        <w:shd w:val="clear" w:color="auto" w:fill="E4F8CA" w:themeFill="accent4" w:themeFillTint="33"/>
      </w:tcPr>
    </w:tblStylePr>
  </w:style>
  <w:style w:type="table" w:styleId="ColorfulList-Accent5">
    <w:name w:val="Colorful List Accent 5"/>
    <w:basedOn w:val="TableNormal"/>
    <w:uiPriority w:val="72"/>
    <w:semiHidden/>
    <w:rsid w:val="00815342"/>
    <w:tblPr>
      <w:tblStyleRowBandSize w:val="1"/>
      <w:tblStyleColBandSize w:val="1"/>
    </w:tblPr>
    <w:tcPr>
      <w:shd w:val="clear" w:color="auto" w:fill="FCFFE1" w:themeFill="accent5" w:themeFillTint="19"/>
    </w:tcPr>
    <w:tblStylePr w:type="firstRow">
      <w:rPr>
        <w:b/>
        <w:bCs/>
        <w:color w:val="FFFFFF" w:themeColor="background1"/>
      </w:rPr>
      <w:tblPr/>
      <w:tcPr>
        <w:tcBorders>
          <w:bottom w:val="single" w:sz="12" w:space="0" w:color="FFFFFF" w:themeColor="background1"/>
        </w:tcBorders>
        <w:shd w:val="clear" w:color="auto" w:fill="C08800" w:themeFill="accent6" w:themeFillShade="CC"/>
      </w:tcPr>
    </w:tblStylePr>
    <w:tblStylePr w:type="lastRow">
      <w:rPr>
        <w:b/>
        <w:bCs/>
        <w:color w:val="C08800"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FB5" w:themeFill="accent5" w:themeFillTint="3F"/>
      </w:tcPr>
    </w:tblStylePr>
    <w:tblStylePr w:type="band1Horz">
      <w:tblPr/>
      <w:tcPr>
        <w:shd w:val="clear" w:color="auto" w:fill="FAFFC3" w:themeFill="accent5" w:themeFillTint="33"/>
      </w:tcPr>
    </w:tblStylePr>
  </w:style>
  <w:style w:type="table" w:styleId="ColorfulList-Accent6">
    <w:name w:val="Colorful List Accent 6"/>
    <w:basedOn w:val="TableNormal"/>
    <w:uiPriority w:val="72"/>
    <w:semiHidden/>
    <w:rsid w:val="00815342"/>
    <w:tblPr>
      <w:tblStyleRowBandSize w:val="1"/>
      <w:tblStyleColBandSize w:val="1"/>
    </w:tblPr>
    <w:tcPr>
      <w:shd w:val="clear" w:color="auto" w:fill="FFF7E4" w:themeFill="accent6" w:themeFillTint="19"/>
    </w:tcPr>
    <w:tblStylePr w:type="firstRow">
      <w:rPr>
        <w:b/>
        <w:bCs/>
        <w:color w:val="FFFFFF" w:themeColor="background1"/>
      </w:rPr>
      <w:tblPr/>
      <w:tcPr>
        <w:tcBorders>
          <w:bottom w:val="single" w:sz="12" w:space="0" w:color="FFFFFF" w:themeColor="background1"/>
        </w:tcBorders>
        <w:shd w:val="clear" w:color="auto" w:fill="9AA800" w:themeFill="accent5" w:themeFillShade="CC"/>
      </w:tcPr>
    </w:tblStylePr>
    <w:tblStylePr w:type="lastRow">
      <w:rPr>
        <w:b/>
        <w:bCs/>
        <w:color w:val="9AA800"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BBC" w:themeFill="accent6" w:themeFillTint="3F"/>
      </w:tcPr>
    </w:tblStylePr>
    <w:tblStylePr w:type="band1Horz">
      <w:tblPr/>
      <w:tcPr>
        <w:shd w:val="clear" w:color="auto" w:fill="FFEFC9" w:themeFill="accent6" w:themeFillTint="33"/>
      </w:tcPr>
    </w:tblStylePr>
  </w:style>
  <w:style w:type="table" w:styleId="ColorfulShading">
    <w:name w:val="Colorful Shading"/>
    <w:basedOn w:val="TableNormal"/>
    <w:uiPriority w:val="71"/>
    <w:semiHidden/>
    <w:rsid w:val="00815342"/>
    <w:tblPr>
      <w:tblStyleRowBandSize w:val="1"/>
      <w:tblStyleColBandSize w:val="1"/>
      <w:tblBorders>
        <w:top w:val="single" w:sz="24" w:space="0" w:color="0092D7"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71"/>
    <w:semiHidden/>
    <w:rsid w:val="00815342"/>
    <w:tblPr>
      <w:tblStyleRowBandSize w:val="1"/>
      <w:tblStyleColBandSize w:val="1"/>
      <w:tblBorders>
        <w:top w:val="single" w:sz="24" w:space="0" w:color="0092D7" w:themeColor="accent2"/>
        <w:left w:val="single" w:sz="4" w:space="0" w:color="00428B" w:themeColor="accent1"/>
        <w:bottom w:val="single" w:sz="4" w:space="0" w:color="00428B" w:themeColor="accent1"/>
        <w:right w:val="single" w:sz="4" w:space="0" w:color="00428B" w:themeColor="accent1"/>
        <w:insideH w:val="single" w:sz="4" w:space="0" w:color="FFFFFF" w:themeColor="background1"/>
        <w:insideV w:val="single" w:sz="4" w:space="0" w:color="FFFFFF" w:themeColor="background1"/>
      </w:tblBorders>
    </w:tblPr>
    <w:tcPr>
      <w:shd w:val="clear" w:color="auto" w:fill="DAEBFF" w:themeFill="accen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753" w:themeFill="accent1" w:themeFillShade="99"/>
      </w:tcPr>
    </w:tblStylePr>
    <w:tblStylePr w:type="firstCol">
      <w:rPr>
        <w:color w:val="FFFFFF" w:themeColor="background1"/>
      </w:rPr>
      <w:tblPr/>
      <w:tcPr>
        <w:tcBorders>
          <w:top w:val="nil"/>
          <w:left w:val="nil"/>
          <w:bottom w:val="nil"/>
          <w:right w:val="nil"/>
          <w:insideH w:val="single" w:sz="4" w:space="0" w:color="002753" w:themeColor="accent1" w:themeShade="99"/>
          <w:insideV w:val="nil"/>
        </w:tcBorders>
        <w:shd w:val="clear" w:color="auto" w:fill="0027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753" w:themeFill="accent1" w:themeFillShade="99"/>
      </w:tcPr>
    </w:tblStylePr>
    <w:tblStylePr w:type="band1Vert">
      <w:tblPr/>
      <w:tcPr>
        <w:shd w:val="clear" w:color="auto" w:fill="6AB0FF" w:themeFill="accent1" w:themeFillTint="66"/>
      </w:tcPr>
    </w:tblStylePr>
    <w:tblStylePr w:type="band1Horz">
      <w:tblPr/>
      <w:tcPr>
        <w:shd w:val="clear" w:color="auto" w:fill="469DFF"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71"/>
    <w:semiHidden/>
    <w:rsid w:val="00815342"/>
    <w:tblPr>
      <w:tblStyleRowBandSize w:val="1"/>
      <w:tblStyleColBandSize w:val="1"/>
      <w:tblBorders>
        <w:top w:val="single" w:sz="24" w:space="0" w:color="0092D7" w:themeColor="accent2"/>
        <w:left w:val="single" w:sz="4" w:space="0" w:color="0092D7" w:themeColor="accent2"/>
        <w:bottom w:val="single" w:sz="4" w:space="0" w:color="0092D7" w:themeColor="accent2"/>
        <w:right w:val="single" w:sz="4" w:space="0" w:color="0092D7" w:themeColor="accent2"/>
        <w:insideH w:val="single" w:sz="4" w:space="0" w:color="FFFFFF" w:themeColor="background1"/>
        <w:insideV w:val="single" w:sz="4" w:space="0" w:color="FFFFFF" w:themeColor="background1"/>
      </w:tblBorders>
    </w:tblPr>
    <w:tcPr>
      <w:shd w:val="clear" w:color="auto" w:fill="E2F5FF" w:themeFill="accent2"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781" w:themeFill="accent2" w:themeFillShade="99"/>
      </w:tcPr>
    </w:tblStylePr>
    <w:tblStylePr w:type="firstCol">
      <w:rPr>
        <w:color w:val="FFFFFF" w:themeColor="background1"/>
      </w:rPr>
      <w:tblPr/>
      <w:tcPr>
        <w:tcBorders>
          <w:top w:val="nil"/>
          <w:left w:val="nil"/>
          <w:bottom w:val="nil"/>
          <w:right w:val="nil"/>
          <w:insideH w:val="single" w:sz="4" w:space="0" w:color="005781" w:themeColor="accent2" w:themeShade="99"/>
          <w:insideV w:val="nil"/>
        </w:tcBorders>
        <w:shd w:val="clear" w:color="auto" w:fill="00578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781" w:themeFill="accent2" w:themeFillShade="99"/>
      </w:tcPr>
    </w:tblStylePr>
    <w:tblStylePr w:type="band1Vert">
      <w:tblPr/>
      <w:tcPr>
        <w:shd w:val="clear" w:color="auto" w:fill="89D9FF" w:themeFill="accent2" w:themeFillTint="66"/>
      </w:tcPr>
    </w:tblStylePr>
    <w:tblStylePr w:type="band1Horz">
      <w:tblPr/>
      <w:tcPr>
        <w:shd w:val="clear" w:color="auto" w:fill="6CCFFF"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71"/>
    <w:semiHidden/>
    <w:rsid w:val="00815342"/>
    <w:tblPr>
      <w:tblStyleRowBandSize w:val="1"/>
      <w:tblStyleColBandSize w:val="1"/>
      <w:tblBorders>
        <w:top w:val="single" w:sz="24" w:space="0" w:color="75BB19" w:themeColor="accent4"/>
        <w:left w:val="single" w:sz="4" w:space="0" w:color="46C2D7" w:themeColor="accent3"/>
        <w:bottom w:val="single" w:sz="4" w:space="0" w:color="46C2D7" w:themeColor="accent3"/>
        <w:right w:val="single" w:sz="4" w:space="0" w:color="46C2D7" w:themeColor="accent3"/>
        <w:insideH w:val="single" w:sz="4" w:space="0" w:color="FFFFFF" w:themeColor="background1"/>
        <w:insideV w:val="single" w:sz="4" w:space="0" w:color="FFFFFF" w:themeColor="background1"/>
      </w:tblBorders>
    </w:tblPr>
    <w:tcPr>
      <w:shd w:val="clear" w:color="auto" w:fill="ECF9FB" w:themeFill="accent3" w:themeFillTint="19"/>
    </w:tcPr>
    <w:tblStylePr w:type="firstRow">
      <w:rPr>
        <w:b/>
        <w:bCs/>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7C8C" w:themeFill="accent3" w:themeFillShade="99"/>
      </w:tcPr>
    </w:tblStylePr>
    <w:tblStylePr w:type="firstCol">
      <w:rPr>
        <w:color w:val="FFFFFF" w:themeColor="background1"/>
      </w:rPr>
      <w:tblPr/>
      <w:tcPr>
        <w:tcBorders>
          <w:top w:val="nil"/>
          <w:left w:val="nil"/>
          <w:bottom w:val="nil"/>
          <w:right w:val="nil"/>
          <w:insideH w:val="single" w:sz="4" w:space="0" w:color="1E7C8C" w:themeColor="accent3" w:themeShade="99"/>
          <w:insideV w:val="nil"/>
        </w:tcBorders>
        <w:shd w:val="clear" w:color="auto" w:fill="1E7C8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E7C8C" w:themeFill="accent3" w:themeFillShade="99"/>
      </w:tcPr>
    </w:tblStylePr>
    <w:tblStylePr w:type="band1Vert">
      <w:tblPr/>
      <w:tcPr>
        <w:shd w:val="clear" w:color="auto" w:fill="B5E6EF" w:themeFill="accent3" w:themeFillTint="66"/>
      </w:tcPr>
    </w:tblStylePr>
    <w:tblStylePr w:type="band1Horz">
      <w:tblPr/>
      <w:tcPr>
        <w:shd w:val="clear" w:color="auto" w:fill="A2E0EB" w:themeFill="accent3" w:themeFillTint="7F"/>
      </w:tcPr>
    </w:tblStylePr>
  </w:style>
  <w:style w:type="table" w:styleId="ColorfulShading-Accent4">
    <w:name w:val="Colorful Shading Accent 4"/>
    <w:basedOn w:val="TableNormal"/>
    <w:uiPriority w:val="71"/>
    <w:semiHidden/>
    <w:rsid w:val="00815342"/>
    <w:tblPr>
      <w:tblStyleRowBandSize w:val="1"/>
      <w:tblStyleColBandSize w:val="1"/>
      <w:tblBorders>
        <w:top w:val="single" w:sz="24" w:space="0" w:color="46C2D7" w:themeColor="accent3"/>
        <w:left w:val="single" w:sz="4" w:space="0" w:color="75BB19" w:themeColor="accent4"/>
        <w:bottom w:val="single" w:sz="4" w:space="0" w:color="75BB19" w:themeColor="accent4"/>
        <w:right w:val="single" w:sz="4" w:space="0" w:color="75BB19" w:themeColor="accent4"/>
        <w:insideH w:val="single" w:sz="4" w:space="0" w:color="FFFFFF" w:themeColor="background1"/>
        <w:insideV w:val="single" w:sz="4" w:space="0" w:color="FFFFFF" w:themeColor="background1"/>
      </w:tblBorders>
    </w:tblPr>
    <w:tcPr>
      <w:shd w:val="clear" w:color="auto" w:fill="F1FBE5" w:themeFill="accent4" w:themeFillTint="19"/>
    </w:tcPr>
    <w:tblStylePr w:type="firstRow">
      <w:rPr>
        <w:b/>
        <w:bCs/>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700F" w:themeFill="accent4" w:themeFillShade="99"/>
      </w:tcPr>
    </w:tblStylePr>
    <w:tblStylePr w:type="firstCol">
      <w:rPr>
        <w:color w:val="FFFFFF" w:themeColor="background1"/>
      </w:rPr>
      <w:tblPr/>
      <w:tcPr>
        <w:tcBorders>
          <w:top w:val="nil"/>
          <w:left w:val="nil"/>
          <w:bottom w:val="nil"/>
          <w:right w:val="nil"/>
          <w:insideH w:val="single" w:sz="4" w:space="0" w:color="45700F" w:themeColor="accent4" w:themeShade="99"/>
          <w:insideV w:val="nil"/>
        </w:tcBorders>
        <w:shd w:val="clear" w:color="auto" w:fill="45700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5700F" w:themeFill="accent4" w:themeFillShade="99"/>
      </w:tcPr>
    </w:tblStylePr>
    <w:tblStylePr w:type="band1Vert">
      <w:tblPr/>
      <w:tcPr>
        <w:shd w:val="clear" w:color="auto" w:fill="C9F195" w:themeFill="accent4" w:themeFillTint="66"/>
      </w:tcPr>
    </w:tblStylePr>
    <w:tblStylePr w:type="band1Horz">
      <w:tblPr/>
      <w:tcPr>
        <w:shd w:val="clear" w:color="auto" w:fill="BCED7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71"/>
    <w:semiHidden/>
    <w:rsid w:val="00815342"/>
    <w:tblPr>
      <w:tblStyleRowBandSize w:val="1"/>
      <w:tblStyleColBandSize w:val="1"/>
      <w:tblBorders>
        <w:top w:val="single" w:sz="24" w:space="0" w:color="F0AB00" w:themeColor="accent6"/>
        <w:left w:val="single" w:sz="4" w:space="0" w:color="C2D300" w:themeColor="accent5"/>
        <w:bottom w:val="single" w:sz="4" w:space="0" w:color="C2D300" w:themeColor="accent5"/>
        <w:right w:val="single" w:sz="4" w:space="0" w:color="C2D300" w:themeColor="accent5"/>
        <w:insideH w:val="single" w:sz="4" w:space="0" w:color="FFFFFF" w:themeColor="background1"/>
        <w:insideV w:val="single" w:sz="4" w:space="0" w:color="FFFFFF" w:themeColor="background1"/>
      </w:tblBorders>
    </w:tblPr>
    <w:tcPr>
      <w:shd w:val="clear" w:color="auto" w:fill="FCFFE1" w:themeFill="accent5" w:themeFillTint="19"/>
    </w:tcPr>
    <w:tblStylePr w:type="firstRow">
      <w:rPr>
        <w:b/>
        <w:bCs/>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7E00" w:themeFill="accent5" w:themeFillShade="99"/>
      </w:tcPr>
    </w:tblStylePr>
    <w:tblStylePr w:type="firstCol">
      <w:rPr>
        <w:color w:val="FFFFFF" w:themeColor="background1"/>
      </w:rPr>
      <w:tblPr/>
      <w:tcPr>
        <w:tcBorders>
          <w:top w:val="nil"/>
          <w:left w:val="nil"/>
          <w:bottom w:val="nil"/>
          <w:right w:val="nil"/>
          <w:insideH w:val="single" w:sz="4" w:space="0" w:color="737E00" w:themeColor="accent5" w:themeShade="99"/>
          <w:insideV w:val="nil"/>
        </w:tcBorders>
        <w:shd w:val="clear" w:color="auto" w:fill="737E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37E00" w:themeFill="accent5" w:themeFillShade="99"/>
      </w:tcPr>
    </w:tblStylePr>
    <w:tblStylePr w:type="band1Vert">
      <w:tblPr/>
      <w:tcPr>
        <w:shd w:val="clear" w:color="auto" w:fill="F5FF87" w:themeFill="accent5" w:themeFillTint="66"/>
      </w:tcPr>
    </w:tblStylePr>
    <w:tblStylePr w:type="band1Horz">
      <w:tblPr/>
      <w:tcPr>
        <w:shd w:val="clear" w:color="auto" w:fill="F2FF6A"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71"/>
    <w:semiHidden/>
    <w:rsid w:val="00815342"/>
    <w:tblPr>
      <w:tblStyleRowBandSize w:val="1"/>
      <w:tblStyleColBandSize w:val="1"/>
      <w:tblBorders>
        <w:top w:val="single" w:sz="24" w:space="0" w:color="C2D300" w:themeColor="accent5"/>
        <w:left w:val="single" w:sz="4" w:space="0" w:color="F0AB00" w:themeColor="accent6"/>
        <w:bottom w:val="single" w:sz="4" w:space="0" w:color="F0AB00" w:themeColor="accent6"/>
        <w:right w:val="single" w:sz="4" w:space="0" w:color="F0AB00" w:themeColor="accent6"/>
        <w:insideH w:val="single" w:sz="4" w:space="0" w:color="FFFFFF" w:themeColor="background1"/>
        <w:insideV w:val="single" w:sz="4" w:space="0" w:color="FFFFFF" w:themeColor="background1"/>
      </w:tblBorders>
    </w:tblPr>
    <w:tcPr>
      <w:shd w:val="clear" w:color="auto" w:fill="FFF7E4" w:themeFill="accent6" w:themeFillTint="19"/>
    </w:tcPr>
    <w:tblStylePr w:type="firstRow">
      <w:rPr>
        <w:b/>
        <w:bCs/>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6600" w:themeFill="accent6" w:themeFillShade="99"/>
      </w:tcPr>
    </w:tblStylePr>
    <w:tblStylePr w:type="firstCol">
      <w:rPr>
        <w:color w:val="FFFFFF" w:themeColor="background1"/>
      </w:rPr>
      <w:tblPr/>
      <w:tcPr>
        <w:tcBorders>
          <w:top w:val="nil"/>
          <w:left w:val="nil"/>
          <w:bottom w:val="nil"/>
          <w:right w:val="nil"/>
          <w:insideH w:val="single" w:sz="4" w:space="0" w:color="906600" w:themeColor="accent6" w:themeShade="99"/>
          <w:insideV w:val="nil"/>
        </w:tcBorders>
        <w:shd w:val="clear" w:color="auto" w:fill="906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06600" w:themeFill="accent6" w:themeFillShade="99"/>
      </w:tcPr>
    </w:tblStylePr>
    <w:tblStylePr w:type="band1Vert">
      <w:tblPr/>
      <w:tcPr>
        <w:shd w:val="clear" w:color="auto" w:fill="FFDF93" w:themeFill="accent6" w:themeFillTint="66"/>
      </w:tcPr>
    </w:tblStylePr>
    <w:tblStylePr w:type="band1Horz">
      <w:tblPr/>
      <w:tcPr>
        <w:shd w:val="clear" w:color="auto" w:fill="FFD778"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70"/>
    <w:semiHidden/>
    <w:rsid w:val="00815342"/>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70"/>
    <w:semiHidden/>
    <w:rsid w:val="00815342"/>
    <w:rPr>
      <w:color w:val="FFFFFF" w:themeColor="background1"/>
    </w:rPr>
    <w:tblPr>
      <w:tblStyleRowBandSize w:val="1"/>
      <w:tblStyleColBandSize w:val="1"/>
    </w:tblPr>
    <w:tcPr>
      <w:shd w:val="clear" w:color="auto" w:fill="00428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20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168" w:themeFill="accent1" w:themeFillShade="BF"/>
      </w:tcPr>
    </w:tblStylePr>
    <w:tblStylePr w:type="band1Vert">
      <w:tblPr/>
      <w:tcPr>
        <w:tcBorders>
          <w:top w:val="nil"/>
          <w:left w:val="nil"/>
          <w:bottom w:val="nil"/>
          <w:right w:val="nil"/>
          <w:insideH w:val="nil"/>
          <w:insideV w:val="nil"/>
        </w:tcBorders>
        <w:shd w:val="clear" w:color="auto" w:fill="003168" w:themeFill="accent1" w:themeFillShade="BF"/>
      </w:tcPr>
    </w:tblStylePr>
    <w:tblStylePr w:type="band1Horz">
      <w:tblPr/>
      <w:tcPr>
        <w:tcBorders>
          <w:top w:val="nil"/>
          <w:left w:val="nil"/>
          <w:bottom w:val="nil"/>
          <w:right w:val="nil"/>
          <w:insideH w:val="nil"/>
          <w:insideV w:val="nil"/>
        </w:tcBorders>
        <w:shd w:val="clear" w:color="auto" w:fill="003168" w:themeFill="accent1" w:themeFillShade="BF"/>
      </w:tcPr>
    </w:tblStylePr>
  </w:style>
  <w:style w:type="table" w:styleId="DarkList-Accent2">
    <w:name w:val="Dark List Accent 2"/>
    <w:basedOn w:val="TableNormal"/>
    <w:uiPriority w:val="70"/>
    <w:semiHidden/>
    <w:rsid w:val="00815342"/>
    <w:rPr>
      <w:color w:val="FFFFFF" w:themeColor="background1"/>
    </w:rPr>
    <w:tblPr>
      <w:tblStyleRowBandSize w:val="1"/>
      <w:tblStyleColBandSize w:val="1"/>
    </w:tblPr>
    <w:tcPr>
      <w:shd w:val="clear" w:color="auto" w:fill="0092D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486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6DA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6DA1" w:themeFill="accent2" w:themeFillShade="BF"/>
      </w:tcPr>
    </w:tblStylePr>
    <w:tblStylePr w:type="band1Vert">
      <w:tblPr/>
      <w:tcPr>
        <w:tcBorders>
          <w:top w:val="nil"/>
          <w:left w:val="nil"/>
          <w:bottom w:val="nil"/>
          <w:right w:val="nil"/>
          <w:insideH w:val="nil"/>
          <w:insideV w:val="nil"/>
        </w:tcBorders>
        <w:shd w:val="clear" w:color="auto" w:fill="006DA1" w:themeFill="accent2" w:themeFillShade="BF"/>
      </w:tcPr>
    </w:tblStylePr>
    <w:tblStylePr w:type="band1Horz">
      <w:tblPr/>
      <w:tcPr>
        <w:tcBorders>
          <w:top w:val="nil"/>
          <w:left w:val="nil"/>
          <w:bottom w:val="nil"/>
          <w:right w:val="nil"/>
          <w:insideH w:val="nil"/>
          <w:insideV w:val="nil"/>
        </w:tcBorders>
        <w:shd w:val="clear" w:color="auto" w:fill="006DA1" w:themeFill="accent2" w:themeFillShade="BF"/>
      </w:tcPr>
    </w:tblStylePr>
  </w:style>
  <w:style w:type="table" w:styleId="DarkList-Accent3">
    <w:name w:val="Dark List Accent 3"/>
    <w:basedOn w:val="TableNormal"/>
    <w:uiPriority w:val="70"/>
    <w:semiHidden/>
    <w:rsid w:val="00815342"/>
    <w:rPr>
      <w:color w:val="FFFFFF" w:themeColor="background1"/>
    </w:rPr>
    <w:tblPr>
      <w:tblStyleRowBandSize w:val="1"/>
      <w:tblStyleColBandSize w:val="1"/>
    </w:tblPr>
    <w:tcPr>
      <w:shd w:val="clear" w:color="auto" w:fill="46C2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9677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69BA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69BAF" w:themeFill="accent3" w:themeFillShade="BF"/>
      </w:tcPr>
    </w:tblStylePr>
    <w:tblStylePr w:type="band1Vert">
      <w:tblPr/>
      <w:tcPr>
        <w:tcBorders>
          <w:top w:val="nil"/>
          <w:left w:val="nil"/>
          <w:bottom w:val="nil"/>
          <w:right w:val="nil"/>
          <w:insideH w:val="nil"/>
          <w:insideV w:val="nil"/>
        </w:tcBorders>
        <w:shd w:val="clear" w:color="auto" w:fill="269BAF" w:themeFill="accent3" w:themeFillShade="BF"/>
      </w:tcPr>
    </w:tblStylePr>
    <w:tblStylePr w:type="band1Horz">
      <w:tblPr/>
      <w:tcPr>
        <w:tcBorders>
          <w:top w:val="nil"/>
          <w:left w:val="nil"/>
          <w:bottom w:val="nil"/>
          <w:right w:val="nil"/>
          <w:insideH w:val="nil"/>
          <w:insideV w:val="nil"/>
        </w:tcBorders>
        <w:shd w:val="clear" w:color="auto" w:fill="269BAF" w:themeFill="accent3" w:themeFillShade="BF"/>
      </w:tcPr>
    </w:tblStylePr>
  </w:style>
  <w:style w:type="table" w:styleId="DarkList-Accent4">
    <w:name w:val="Dark List Accent 4"/>
    <w:basedOn w:val="TableNormal"/>
    <w:uiPriority w:val="70"/>
    <w:semiHidden/>
    <w:rsid w:val="00815342"/>
    <w:rPr>
      <w:color w:val="FFFFFF" w:themeColor="background1"/>
    </w:rPr>
    <w:tblPr>
      <w:tblStyleRowBandSize w:val="1"/>
      <w:tblStyleColBandSize w:val="1"/>
    </w:tblPr>
    <w:tcPr>
      <w:shd w:val="clear" w:color="auto" w:fill="75BB1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395C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B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B12" w:themeFill="accent4" w:themeFillShade="BF"/>
      </w:tcPr>
    </w:tblStylePr>
    <w:tblStylePr w:type="band1Vert">
      <w:tblPr/>
      <w:tcPr>
        <w:tcBorders>
          <w:top w:val="nil"/>
          <w:left w:val="nil"/>
          <w:bottom w:val="nil"/>
          <w:right w:val="nil"/>
          <w:insideH w:val="nil"/>
          <w:insideV w:val="nil"/>
        </w:tcBorders>
        <w:shd w:val="clear" w:color="auto" w:fill="578B12" w:themeFill="accent4" w:themeFillShade="BF"/>
      </w:tcPr>
    </w:tblStylePr>
    <w:tblStylePr w:type="band1Horz">
      <w:tblPr/>
      <w:tcPr>
        <w:tcBorders>
          <w:top w:val="nil"/>
          <w:left w:val="nil"/>
          <w:bottom w:val="nil"/>
          <w:right w:val="nil"/>
          <w:insideH w:val="nil"/>
          <w:insideV w:val="nil"/>
        </w:tcBorders>
        <w:shd w:val="clear" w:color="auto" w:fill="578B12" w:themeFill="accent4" w:themeFillShade="BF"/>
      </w:tcPr>
    </w:tblStylePr>
  </w:style>
  <w:style w:type="table" w:styleId="DarkList-Accent5">
    <w:name w:val="Dark List Accent 5"/>
    <w:basedOn w:val="TableNormal"/>
    <w:uiPriority w:val="70"/>
    <w:semiHidden/>
    <w:rsid w:val="00815342"/>
    <w:rPr>
      <w:color w:val="FFFFFF" w:themeColor="background1"/>
    </w:rPr>
    <w:tblPr>
      <w:tblStyleRowBandSize w:val="1"/>
      <w:tblStyleColBandSize w:val="1"/>
    </w:tblPr>
    <w:tcPr>
      <w:shd w:val="clear" w:color="auto" w:fill="C2D3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6069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09E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09E00" w:themeFill="accent5" w:themeFillShade="BF"/>
      </w:tcPr>
    </w:tblStylePr>
    <w:tblStylePr w:type="band1Vert">
      <w:tblPr/>
      <w:tcPr>
        <w:tcBorders>
          <w:top w:val="nil"/>
          <w:left w:val="nil"/>
          <w:bottom w:val="nil"/>
          <w:right w:val="nil"/>
          <w:insideH w:val="nil"/>
          <w:insideV w:val="nil"/>
        </w:tcBorders>
        <w:shd w:val="clear" w:color="auto" w:fill="909E00" w:themeFill="accent5" w:themeFillShade="BF"/>
      </w:tcPr>
    </w:tblStylePr>
    <w:tblStylePr w:type="band1Horz">
      <w:tblPr/>
      <w:tcPr>
        <w:tcBorders>
          <w:top w:val="nil"/>
          <w:left w:val="nil"/>
          <w:bottom w:val="nil"/>
          <w:right w:val="nil"/>
          <w:insideH w:val="nil"/>
          <w:insideV w:val="nil"/>
        </w:tcBorders>
        <w:shd w:val="clear" w:color="auto" w:fill="909E00" w:themeFill="accent5" w:themeFillShade="BF"/>
      </w:tcPr>
    </w:tblStylePr>
  </w:style>
  <w:style w:type="table" w:styleId="DarkList-Accent6">
    <w:name w:val="Dark List Accent 6"/>
    <w:basedOn w:val="TableNormal"/>
    <w:uiPriority w:val="70"/>
    <w:semiHidden/>
    <w:rsid w:val="00815342"/>
    <w:rPr>
      <w:color w:val="FFFFFF" w:themeColor="background1"/>
    </w:rPr>
    <w:tblPr>
      <w:tblStyleRowBandSize w:val="1"/>
      <w:tblStyleColBandSize w:val="1"/>
    </w:tblPr>
    <w:tcPr>
      <w:shd w:val="clear" w:color="auto" w:fill="F0A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775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37F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37F00" w:themeFill="accent6" w:themeFillShade="BF"/>
      </w:tcPr>
    </w:tblStylePr>
    <w:tblStylePr w:type="band1Vert">
      <w:tblPr/>
      <w:tcPr>
        <w:tcBorders>
          <w:top w:val="nil"/>
          <w:left w:val="nil"/>
          <w:bottom w:val="nil"/>
          <w:right w:val="nil"/>
          <w:insideH w:val="nil"/>
          <w:insideV w:val="nil"/>
        </w:tcBorders>
        <w:shd w:val="clear" w:color="auto" w:fill="B37F00" w:themeFill="accent6" w:themeFillShade="BF"/>
      </w:tcPr>
    </w:tblStylePr>
    <w:tblStylePr w:type="band1Horz">
      <w:tblPr/>
      <w:tcPr>
        <w:tcBorders>
          <w:top w:val="nil"/>
          <w:left w:val="nil"/>
          <w:bottom w:val="nil"/>
          <w:right w:val="nil"/>
          <w:insideH w:val="nil"/>
          <w:insideV w:val="nil"/>
        </w:tcBorders>
        <w:shd w:val="clear" w:color="auto" w:fill="B37F00" w:themeFill="accent6" w:themeFillShade="BF"/>
      </w:tcPr>
    </w:tblStylePr>
  </w:style>
  <w:style w:type="table" w:customStyle="1" w:styleId="GridTable1Light1">
    <w:name w:val="Grid Table 1 Light1"/>
    <w:basedOn w:val="TableNormal"/>
    <w:uiPriority w:val="46"/>
    <w:semiHidden/>
    <w:rsid w:val="00815342"/>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semiHidden/>
    <w:rsid w:val="00815342"/>
    <w:tblPr>
      <w:tblStyleRowBandSize w:val="1"/>
      <w:tblStyleColBandSize w:val="1"/>
      <w:tblBorders>
        <w:top w:val="single" w:sz="4" w:space="0" w:color="6AB0FF" w:themeColor="accent1" w:themeTint="66"/>
        <w:left w:val="single" w:sz="4" w:space="0" w:color="6AB0FF" w:themeColor="accent1" w:themeTint="66"/>
        <w:bottom w:val="single" w:sz="4" w:space="0" w:color="6AB0FF" w:themeColor="accent1" w:themeTint="66"/>
        <w:right w:val="single" w:sz="4" w:space="0" w:color="6AB0FF" w:themeColor="accent1" w:themeTint="66"/>
        <w:insideH w:val="single" w:sz="4" w:space="0" w:color="6AB0FF" w:themeColor="accent1" w:themeTint="66"/>
        <w:insideV w:val="single" w:sz="4" w:space="0" w:color="6AB0FF" w:themeColor="accent1" w:themeTint="66"/>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2" w:space="0" w:color="2089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semiHidden/>
    <w:rsid w:val="00815342"/>
    <w:tblPr>
      <w:tblStyleRowBandSize w:val="1"/>
      <w:tblStyleColBandSize w:val="1"/>
      <w:tblBorders>
        <w:top w:val="single" w:sz="4" w:space="0" w:color="89D9FF" w:themeColor="accent2" w:themeTint="66"/>
        <w:left w:val="single" w:sz="4" w:space="0" w:color="89D9FF" w:themeColor="accent2" w:themeTint="66"/>
        <w:bottom w:val="single" w:sz="4" w:space="0" w:color="89D9FF" w:themeColor="accent2" w:themeTint="66"/>
        <w:right w:val="single" w:sz="4" w:space="0" w:color="89D9FF" w:themeColor="accent2" w:themeTint="66"/>
        <w:insideH w:val="single" w:sz="4" w:space="0" w:color="89D9FF" w:themeColor="accent2" w:themeTint="66"/>
        <w:insideV w:val="single" w:sz="4" w:space="0" w:color="89D9FF" w:themeColor="accent2" w:themeTint="66"/>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2" w:space="0" w:color="4EC6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semiHidden/>
    <w:rsid w:val="00815342"/>
    <w:tblPr>
      <w:tblStyleRowBandSize w:val="1"/>
      <w:tblStyleColBandSize w:val="1"/>
      <w:tblBorders>
        <w:top w:val="single" w:sz="4" w:space="0" w:color="B5E6EF" w:themeColor="accent3" w:themeTint="66"/>
        <w:left w:val="single" w:sz="4" w:space="0" w:color="B5E6EF" w:themeColor="accent3" w:themeTint="66"/>
        <w:bottom w:val="single" w:sz="4" w:space="0" w:color="B5E6EF" w:themeColor="accent3" w:themeTint="66"/>
        <w:right w:val="single" w:sz="4" w:space="0" w:color="B5E6EF" w:themeColor="accent3" w:themeTint="66"/>
        <w:insideH w:val="single" w:sz="4" w:space="0" w:color="B5E6EF" w:themeColor="accent3" w:themeTint="66"/>
        <w:insideV w:val="single" w:sz="4" w:space="0" w:color="B5E6EF" w:themeColor="accent3" w:themeTint="66"/>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2" w:space="0" w:color="90DAE7"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semiHidden/>
    <w:rsid w:val="00815342"/>
    <w:tblPr>
      <w:tblStyleRowBandSize w:val="1"/>
      <w:tblStyleColBandSize w:val="1"/>
      <w:tblBorders>
        <w:top w:val="single" w:sz="4" w:space="0" w:color="C9F195" w:themeColor="accent4" w:themeTint="66"/>
        <w:left w:val="single" w:sz="4" w:space="0" w:color="C9F195" w:themeColor="accent4" w:themeTint="66"/>
        <w:bottom w:val="single" w:sz="4" w:space="0" w:color="C9F195" w:themeColor="accent4" w:themeTint="66"/>
        <w:right w:val="single" w:sz="4" w:space="0" w:color="C9F195" w:themeColor="accent4" w:themeTint="66"/>
        <w:insideH w:val="single" w:sz="4" w:space="0" w:color="C9F195" w:themeColor="accent4" w:themeTint="66"/>
        <w:insideV w:val="single" w:sz="4" w:space="0" w:color="C9F195" w:themeColor="accent4" w:themeTint="66"/>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2" w:space="0" w:color="AEEA61"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semiHidden/>
    <w:rsid w:val="00815342"/>
    <w:tblPr>
      <w:tblStyleRowBandSize w:val="1"/>
      <w:tblStyleColBandSize w:val="1"/>
      <w:tblBorders>
        <w:top w:val="single" w:sz="4" w:space="0" w:color="F5FF87" w:themeColor="accent5" w:themeTint="66"/>
        <w:left w:val="single" w:sz="4" w:space="0" w:color="F5FF87" w:themeColor="accent5" w:themeTint="66"/>
        <w:bottom w:val="single" w:sz="4" w:space="0" w:color="F5FF87" w:themeColor="accent5" w:themeTint="66"/>
        <w:right w:val="single" w:sz="4" w:space="0" w:color="F5FF87" w:themeColor="accent5" w:themeTint="66"/>
        <w:insideH w:val="single" w:sz="4" w:space="0" w:color="F5FF87" w:themeColor="accent5" w:themeTint="66"/>
        <w:insideV w:val="single" w:sz="4" w:space="0" w:color="F5FF87" w:themeColor="accent5" w:themeTint="66"/>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2" w:space="0" w:color="F0FF4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semiHidden/>
    <w:rsid w:val="00815342"/>
    <w:tblPr>
      <w:tblStyleRowBandSize w:val="1"/>
      <w:tblStyleColBandSize w:val="1"/>
      <w:tblBorders>
        <w:top w:val="single" w:sz="4" w:space="0" w:color="FFDF93" w:themeColor="accent6" w:themeTint="66"/>
        <w:left w:val="single" w:sz="4" w:space="0" w:color="FFDF93" w:themeColor="accent6" w:themeTint="66"/>
        <w:bottom w:val="single" w:sz="4" w:space="0" w:color="FFDF93" w:themeColor="accent6" w:themeTint="66"/>
        <w:right w:val="single" w:sz="4" w:space="0" w:color="FFDF93" w:themeColor="accent6" w:themeTint="66"/>
        <w:insideH w:val="single" w:sz="4" w:space="0" w:color="FFDF93" w:themeColor="accent6" w:themeTint="66"/>
        <w:insideV w:val="single" w:sz="4" w:space="0" w:color="FFDF93" w:themeColor="accent6" w:themeTint="66"/>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2" w:space="0" w:color="FFCF5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semiHidden/>
    <w:rsid w:val="00815342"/>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47"/>
    <w:semiHidden/>
    <w:rsid w:val="00815342"/>
    <w:tblPr>
      <w:tblStyleRowBandSize w:val="1"/>
      <w:tblStyleColBandSize w:val="1"/>
      <w:tblBorders>
        <w:top w:val="single" w:sz="2" w:space="0" w:color="2089FF" w:themeColor="accent1" w:themeTint="99"/>
        <w:bottom w:val="single" w:sz="2" w:space="0" w:color="2089FF" w:themeColor="accent1" w:themeTint="99"/>
        <w:insideH w:val="single" w:sz="2" w:space="0" w:color="2089FF" w:themeColor="accent1" w:themeTint="99"/>
        <w:insideV w:val="single" w:sz="2" w:space="0" w:color="2089FF" w:themeColor="accent1" w:themeTint="99"/>
      </w:tblBorders>
    </w:tblPr>
    <w:tblStylePr w:type="firstRow">
      <w:rPr>
        <w:b/>
        <w:bCs/>
      </w:rPr>
      <w:tblPr/>
      <w:tcPr>
        <w:tcBorders>
          <w:top w:val="nil"/>
          <w:bottom w:val="single" w:sz="12" w:space="0" w:color="2089FF" w:themeColor="accent1" w:themeTint="99"/>
          <w:insideH w:val="nil"/>
          <w:insideV w:val="nil"/>
        </w:tcBorders>
        <w:shd w:val="clear" w:color="auto" w:fill="FFFFFF" w:themeFill="background1"/>
      </w:tcPr>
    </w:tblStylePr>
    <w:tblStylePr w:type="lastRow">
      <w:rPr>
        <w:b/>
        <w:bCs/>
      </w:rPr>
      <w:tblPr/>
      <w:tcPr>
        <w:tcBorders>
          <w:top w:val="double" w:sz="2" w:space="0" w:color="208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2-Accent21">
    <w:name w:val="Grid Table 2 - Accent 21"/>
    <w:basedOn w:val="TableNormal"/>
    <w:uiPriority w:val="47"/>
    <w:semiHidden/>
    <w:rsid w:val="00815342"/>
    <w:tblPr>
      <w:tblStyleRowBandSize w:val="1"/>
      <w:tblStyleColBandSize w:val="1"/>
      <w:tblBorders>
        <w:top w:val="single" w:sz="2" w:space="0" w:color="4EC6FF" w:themeColor="accent2" w:themeTint="99"/>
        <w:bottom w:val="single" w:sz="2" w:space="0" w:color="4EC6FF" w:themeColor="accent2" w:themeTint="99"/>
        <w:insideH w:val="single" w:sz="2" w:space="0" w:color="4EC6FF" w:themeColor="accent2" w:themeTint="99"/>
        <w:insideV w:val="single" w:sz="2" w:space="0" w:color="4EC6FF" w:themeColor="accent2" w:themeTint="99"/>
      </w:tblBorders>
    </w:tblPr>
    <w:tblStylePr w:type="firstRow">
      <w:rPr>
        <w:b/>
        <w:bCs/>
      </w:rPr>
      <w:tblPr/>
      <w:tcPr>
        <w:tcBorders>
          <w:top w:val="nil"/>
          <w:bottom w:val="single" w:sz="12" w:space="0" w:color="4EC6FF" w:themeColor="accent2" w:themeTint="99"/>
          <w:insideH w:val="nil"/>
          <w:insideV w:val="nil"/>
        </w:tcBorders>
        <w:shd w:val="clear" w:color="auto" w:fill="FFFFFF" w:themeFill="background1"/>
      </w:tcPr>
    </w:tblStylePr>
    <w:tblStylePr w:type="lastRow">
      <w:rPr>
        <w:b/>
        <w:bCs/>
      </w:rPr>
      <w:tblPr/>
      <w:tcPr>
        <w:tcBorders>
          <w:top w:val="double" w:sz="2" w:space="0" w:color="4EC6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2-Accent31">
    <w:name w:val="Grid Table 2 - Accent 31"/>
    <w:basedOn w:val="TableNormal"/>
    <w:uiPriority w:val="47"/>
    <w:semiHidden/>
    <w:rsid w:val="00815342"/>
    <w:tblPr>
      <w:tblStyleRowBandSize w:val="1"/>
      <w:tblStyleColBandSize w:val="1"/>
      <w:tblBorders>
        <w:top w:val="single" w:sz="2" w:space="0" w:color="90DAE7" w:themeColor="accent3" w:themeTint="99"/>
        <w:bottom w:val="single" w:sz="2" w:space="0" w:color="90DAE7" w:themeColor="accent3" w:themeTint="99"/>
        <w:insideH w:val="single" w:sz="2" w:space="0" w:color="90DAE7" w:themeColor="accent3" w:themeTint="99"/>
        <w:insideV w:val="single" w:sz="2" w:space="0" w:color="90DAE7" w:themeColor="accent3" w:themeTint="99"/>
      </w:tblBorders>
    </w:tblPr>
    <w:tblStylePr w:type="firstRow">
      <w:rPr>
        <w:b/>
        <w:bCs/>
      </w:rPr>
      <w:tblPr/>
      <w:tcPr>
        <w:tcBorders>
          <w:top w:val="nil"/>
          <w:bottom w:val="single" w:sz="12" w:space="0" w:color="90DAE7" w:themeColor="accent3" w:themeTint="99"/>
          <w:insideH w:val="nil"/>
          <w:insideV w:val="nil"/>
        </w:tcBorders>
        <w:shd w:val="clear" w:color="auto" w:fill="FFFFFF" w:themeFill="background1"/>
      </w:tcPr>
    </w:tblStylePr>
    <w:tblStylePr w:type="lastRow">
      <w:rPr>
        <w:b/>
        <w:bCs/>
      </w:rPr>
      <w:tblPr/>
      <w:tcPr>
        <w:tcBorders>
          <w:top w:val="double" w:sz="2" w:space="0" w:color="90DA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2-Accent41">
    <w:name w:val="Grid Table 2 - Accent 41"/>
    <w:basedOn w:val="TableNormal"/>
    <w:uiPriority w:val="47"/>
    <w:semiHidden/>
    <w:rsid w:val="00815342"/>
    <w:tblPr>
      <w:tblStyleRowBandSize w:val="1"/>
      <w:tblStyleColBandSize w:val="1"/>
      <w:tblBorders>
        <w:top w:val="single" w:sz="2" w:space="0" w:color="AEEA61" w:themeColor="accent4" w:themeTint="99"/>
        <w:bottom w:val="single" w:sz="2" w:space="0" w:color="AEEA61" w:themeColor="accent4" w:themeTint="99"/>
        <w:insideH w:val="single" w:sz="2" w:space="0" w:color="AEEA61" w:themeColor="accent4" w:themeTint="99"/>
        <w:insideV w:val="single" w:sz="2" w:space="0" w:color="AEEA61" w:themeColor="accent4" w:themeTint="99"/>
      </w:tblBorders>
    </w:tblPr>
    <w:tblStylePr w:type="firstRow">
      <w:rPr>
        <w:b/>
        <w:bCs/>
      </w:rPr>
      <w:tblPr/>
      <w:tcPr>
        <w:tcBorders>
          <w:top w:val="nil"/>
          <w:bottom w:val="single" w:sz="12" w:space="0" w:color="AEEA61" w:themeColor="accent4" w:themeTint="99"/>
          <w:insideH w:val="nil"/>
          <w:insideV w:val="nil"/>
        </w:tcBorders>
        <w:shd w:val="clear" w:color="auto" w:fill="FFFFFF" w:themeFill="background1"/>
      </w:tcPr>
    </w:tblStylePr>
    <w:tblStylePr w:type="lastRow">
      <w:rPr>
        <w:b/>
        <w:bCs/>
      </w:rPr>
      <w:tblPr/>
      <w:tcPr>
        <w:tcBorders>
          <w:top w:val="double" w:sz="2" w:space="0" w:color="AEEA6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2-Accent51">
    <w:name w:val="Grid Table 2 - Accent 51"/>
    <w:basedOn w:val="TableNormal"/>
    <w:uiPriority w:val="47"/>
    <w:semiHidden/>
    <w:rsid w:val="00815342"/>
    <w:tblPr>
      <w:tblStyleRowBandSize w:val="1"/>
      <w:tblStyleColBandSize w:val="1"/>
      <w:tblBorders>
        <w:top w:val="single" w:sz="2" w:space="0" w:color="F0FF4B" w:themeColor="accent5" w:themeTint="99"/>
        <w:bottom w:val="single" w:sz="2" w:space="0" w:color="F0FF4B" w:themeColor="accent5" w:themeTint="99"/>
        <w:insideH w:val="single" w:sz="2" w:space="0" w:color="F0FF4B" w:themeColor="accent5" w:themeTint="99"/>
        <w:insideV w:val="single" w:sz="2" w:space="0" w:color="F0FF4B" w:themeColor="accent5" w:themeTint="99"/>
      </w:tblBorders>
    </w:tblPr>
    <w:tblStylePr w:type="firstRow">
      <w:rPr>
        <w:b/>
        <w:bCs/>
      </w:rPr>
      <w:tblPr/>
      <w:tcPr>
        <w:tcBorders>
          <w:top w:val="nil"/>
          <w:bottom w:val="single" w:sz="12" w:space="0" w:color="F0FF4B" w:themeColor="accent5" w:themeTint="99"/>
          <w:insideH w:val="nil"/>
          <w:insideV w:val="nil"/>
        </w:tcBorders>
        <w:shd w:val="clear" w:color="auto" w:fill="FFFFFF" w:themeFill="background1"/>
      </w:tcPr>
    </w:tblStylePr>
    <w:tblStylePr w:type="lastRow">
      <w:rPr>
        <w:b/>
        <w:bCs/>
      </w:rPr>
      <w:tblPr/>
      <w:tcPr>
        <w:tcBorders>
          <w:top w:val="double" w:sz="2" w:space="0" w:color="F0FF4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2-Accent61">
    <w:name w:val="Grid Table 2 - Accent 61"/>
    <w:basedOn w:val="TableNormal"/>
    <w:uiPriority w:val="47"/>
    <w:semiHidden/>
    <w:rsid w:val="00815342"/>
    <w:tblPr>
      <w:tblStyleRowBandSize w:val="1"/>
      <w:tblStyleColBandSize w:val="1"/>
      <w:tblBorders>
        <w:top w:val="single" w:sz="2" w:space="0" w:color="FFCF5D" w:themeColor="accent6" w:themeTint="99"/>
        <w:bottom w:val="single" w:sz="2" w:space="0" w:color="FFCF5D" w:themeColor="accent6" w:themeTint="99"/>
        <w:insideH w:val="single" w:sz="2" w:space="0" w:color="FFCF5D" w:themeColor="accent6" w:themeTint="99"/>
        <w:insideV w:val="single" w:sz="2" w:space="0" w:color="FFCF5D" w:themeColor="accent6" w:themeTint="99"/>
      </w:tblBorders>
    </w:tblPr>
    <w:tblStylePr w:type="firstRow">
      <w:rPr>
        <w:b/>
        <w:bCs/>
      </w:rPr>
      <w:tblPr/>
      <w:tcPr>
        <w:tcBorders>
          <w:top w:val="nil"/>
          <w:bottom w:val="single" w:sz="12" w:space="0" w:color="FFCF5D" w:themeColor="accent6" w:themeTint="99"/>
          <w:insideH w:val="nil"/>
          <w:insideV w:val="nil"/>
        </w:tcBorders>
        <w:shd w:val="clear" w:color="auto" w:fill="FFFFFF" w:themeFill="background1"/>
      </w:tcPr>
    </w:tblStylePr>
    <w:tblStylePr w:type="lastRow">
      <w:rPr>
        <w:b/>
        <w:bCs/>
      </w:rPr>
      <w:tblPr/>
      <w:tcPr>
        <w:tcBorders>
          <w:top w:val="double" w:sz="2" w:space="0" w:color="FFCF5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31">
    <w:name w:val="Grid Table 31"/>
    <w:basedOn w:val="TableNormal"/>
    <w:uiPriority w:val="48"/>
    <w:semiHidden/>
    <w:rsid w:val="00815342"/>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48"/>
    <w:semiHidden/>
    <w:rsid w:val="00815342"/>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3-Accent21">
    <w:name w:val="Grid Table 3 - Accent 21"/>
    <w:basedOn w:val="TableNormal"/>
    <w:uiPriority w:val="48"/>
    <w:semiHidden/>
    <w:rsid w:val="00815342"/>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3-Accent31">
    <w:name w:val="Grid Table 3 - Accent 31"/>
    <w:basedOn w:val="TableNormal"/>
    <w:uiPriority w:val="48"/>
    <w:semiHidden/>
    <w:rsid w:val="00815342"/>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3-Accent41">
    <w:name w:val="Grid Table 3 - Accent 41"/>
    <w:basedOn w:val="TableNormal"/>
    <w:uiPriority w:val="48"/>
    <w:semiHidden/>
    <w:rsid w:val="00815342"/>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3-Accent51">
    <w:name w:val="Grid Table 3 - Accent 51"/>
    <w:basedOn w:val="TableNormal"/>
    <w:uiPriority w:val="48"/>
    <w:semiHidden/>
    <w:rsid w:val="00815342"/>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3-Accent61">
    <w:name w:val="Grid Table 3 - Accent 61"/>
    <w:basedOn w:val="TableNormal"/>
    <w:uiPriority w:val="48"/>
    <w:semiHidden/>
    <w:rsid w:val="00815342"/>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customStyle="1" w:styleId="GridTable41">
    <w:name w:val="Grid Table 41"/>
    <w:basedOn w:val="TableNormal"/>
    <w:uiPriority w:val="49"/>
    <w:semiHidden/>
    <w:rsid w:val="00815342"/>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49"/>
    <w:semiHidden/>
    <w:rsid w:val="00815342"/>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insideV w:val="nil"/>
        </w:tcBorders>
        <w:shd w:val="clear" w:color="auto" w:fill="00428B" w:themeFill="accent1"/>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4-Accent21">
    <w:name w:val="Grid Table 4 - Accent 21"/>
    <w:basedOn w:val="TableNormal"/>
    <w:uiPriority w:val="49"/>
    <w:semiHidden/>
    <w:rsid w:val="00815342"/>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insideV w:val="nil"/>
        </w:tcBorders>
        <w:shd w:val="clear" w:color="auto" w:fill="0092D7" w:themeFill="accent2"/>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4-Accent31">
    <w:name w:val="Grid Table 4 - Accent 31"/>
    <w:basedOn w:val="TableNormal"/>
    <w:uiPriority w:val="49"/>
    <w:semiHidden/>
    <w:rsid w:val="00815342"/>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insideV w:val="nil"/>
        </w:tcBorders>
        <w:shd w:val="clear" w:color="auto" w:fill="46C2D7" w:themeFill="accent3"/>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4-Accent41">
    <w:name w:val="Grid Table 4 - Accent 41"/>
    <w:basedOn w:val="TableNormal"/>
    <w:uiPriority w:val="49"/>
    <w:semiHidden/>
    <w:rsid w:val="00815342"/>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insideV w:val="nil"/>
        </w:tcBorders>
        <w:shd w:val="clear" w:color="auto" w:fill="75BB19" w:themeFill="accent4"/>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4-Accent51">
    <w:name w:val="Grid Table 4 - Accent 51"/>
    <w:basedOn w:val="TableNormal"/>
    <w:uiPriority w:val="49"/>
    <w:semiHidden/>
    <w:rsid w:val="00815342"/>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insideV w:val="nil"/>
        </w:tcBorders>
        <w:shd w:val="clear" w:color="auto" w:fill="C2D300" w:themeFill="accent5"/>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4-Accent61">
    <w:name w:val="Grid Table 4 - Accent 61"/>
    <w:basedOn w:val="TableNormal"/>
    <w:uiPriority w:val="49"/>
    <w:semiHidden/>
    <w:rsid w:val="00815342"/>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insideV w:val="nil"/>
        </w:tcBorders>
        <w:shd w:val="clear" w:color="auto" w:fill="F0AB00" w:themeFill="accent6"/>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5Dark1">
    <w:name w:val="Grid Table 5 Dark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7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28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28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28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28B" w:themeFill="accent1"/>
      </w:tcPr>
    </w:tblStylePr>
    <w:tblStylePr w:type="band1Vert">
      <w:tblPr/>
      <w:tcPr>
        <w:shd w:val="clear" w:color="auto" w:fill="6AB0FF" w:themeFill="accent1" w:themeFillTint="66"/>
      </w:tcPr>
    </w:tblStylePr>
    <w:tblStylePr w:type="band1Horz">
      <w:tblPr/>
      <w:tcPr>
        <w:shd w:val="clear" w:color="auto" w:fill="6AB0FF" w:themeFill="accent1" w:themeFillTint="66"/>
      </w:tcPr>
    </w:tblStylePr>
  </w:style>
  <w:style w:type="table" w:customStyle="1" w:styleId="GridTable5Dark-Accent21">
    <w:name w:val="Grid Table 5 Dark - Accent 2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C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2D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2D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2D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2D7" w:themeFill="accent2"/>
      </w:tcPr>
    </w:tblStylePr>
    <w:tblStylePr w:type="band1Vert">
      <w:tblPr/>
      <w:tcPr>
        <w:shd w:val="clear" w:color="auto" w:fill="89D9FF" w:themeFill="accent2" w:themeFillTint="66"/>
      </w:tcPr>
    </w:tblStylePr>
    <w:tblStylePr w:type="band1Horz">
      <w:tblPr/>
      <w:tcPr>
        <w:shd w:val="clear" w:color="auto" w:fill="89D9FF" w:themeFill="accent2" w:themeFillTint="66"/>
      </w:tcPr>
    </w:tblStylePr>
  </w:style>
  <w:style w:type="table" w:customStyle="1" w:styleId="GridTable5Dark-Accent31">
    <w:name w:val="Grid Table 5 Dark - Accent 3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2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C2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C2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C2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C2D7" w:themeFill="accent3"/>
      </w:tcPr>
    </w:tblStylePr>
    <w:tblStylePr w:type="band1Vert">
      <w:tblPr/>
      <w:tcPr>
        <w:shd w:val="clear" w:color="auto" w:fill="B5E6EF" w:themeFill="accent3" w:themeFillTint="66"/>
      </w:tcPr>
    </w:tblStylePr>
    <w:tblStylePr w:type="band1Horz">
      <w:tblPr/>
      <w:tcPr>
        <w:shd w:val="clear" w:color="auto" w:fill="B5E6EF" w:themeFill="accent3" w:themeFillTint="66"/>
      </w:tcPr>
    </w:tblStylePr>
  </w:style>
  <w:style w:type="table" w:customStyle="1" w:styleId="GridTable5Dark-Accent41">
    <w:name w:val="Grid Table 5 Dark - Accent 4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8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B1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B1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B1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B19" w:themeFill="accent4"/>
      </w:tcPr>
    </w:tblStylePr>
    <w:tblStylePr w:type="band1Vert">
      <w:tblPr/>
      <w:tcPr>
        <w:shd w:val="clear" w:color="auto" w:fill="C9F195" w:themeFill="accent4" w:themeFillTint="66"/>
      </w:tcPr>
    </w:tblStylePr>
    <w:tblStylePr w:type="band1Horz">
      <w:tblPr/>
      <w:tcPr>
        <w:shd w:val="clear" w:color="auto" w:fill="C9F195" w:themeFill="accent4" w:themeFillTint="66"/>
      </w:tcPr>
    </w:tblStylePr>
  </w:style>
  <w:style w:type="table" w:customStyle="1" w:styleId="GridTable5Dark-Accent51">
    <w:name w:val="Grid Table 5 Dark - Accent 5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C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2D3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2D3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2D3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2D300" w:themeFill="accent5"/>
      </w:tcPr>
    </w:tblStylePr>
    <w:tblStylePr w:type="band1Vert">
      <w:tblPr/>
      <w:tcPr>
        <w:shd w:val="clear" w:color="auto" w:fill="F5FF87" w:themeFill="accent5" w:themeFillTint="66"/>
      </w:tcPr>
    </w:tblStylePr>
    <w:tblStylePr w:type="band1Horz">
      <w:tblPr/>
      <w:tcPr>
        <w:shd w:val="clear" w:color="auto" w:fill="F5FF87" w:themeFill="accent5" w:themeFillTint="66"/>
      </w:tcPr>
    </w:tblStylePr>
  </w:style>
  <w:style w:type="table" w:customStyle="1" w:styleId="GridTable5Dark-Accent61">
    <w:name w:val="Grid Table 5 Dark - Accent 61"/>
    <w:basedOn w:val="TableNormal"/>
    <w:uiPriority w:val="50"/>
    <w:semiHidden/>
    <w:rsid w:val="008153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FC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B00" w:themeFill="accent6"/>
      </w:tcPr>
    </w:tblStylePr>
    <w:tblStylePr w:type="band1Vert">
      <w:tblPr/>
      <w:tcPr>
        <w:shd w:val="clear" w:color="auto" w:fill="FFDF93" w:themeFill="accent6" w:themeFillTint="66"/>
      </w:tcPr>
    </w:tblStylePr>
    <w:tblStylePr w:type="band1Horz">
      <w:tblPr/>
      <w:tcPr>
        <w:shd w:val="clear" w:color="auto" w:fill="FFDF93" w:themeFill="accent6" w:themeFillTint="66"/>
      </w:tcPr>
    </w:tblStylePr>
  </w:style>
  <w:style w:type="table" w:customStyle="1" w:styleId="GridTable6Colorful1">
    <w:name w:val="Grid Table 6 Colorful1"/>
    <w:basedOn w:val="TableNormal"/>
    <w:uiPriority w:val="51"/>
    <w:semiHidden/>
    <w:rsid w:val="00815342"/>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51"/>
    <w:semiHidden/>
    <w:rsid w:val="00815342"/>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6Colorful-Accent21">
    <w:name w:val="Grid Table 6 Colorful - Accent 21"/>
    <w:basedOn w:val="TableNormal"/>
    <w:uiPriority w:val="51"/>
    <w:semiHidden/>
    <w:rsid w:val="00815342"/>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6Colorful-Accent31">
    <w:name w:val="Grid Table 6 Colorful - Accent 31"/>
    <w:basedOn w:val="TableNormal"/>
    <w:uiPriority w:val="51"/>
    <w:semiHidden/>
    <w:rsid w:val="00815342"/>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6Colorful-Accent41">
    <w:name w:val="Grid Table 6 Colorful - Accent 41"/>
    <w:basedOn w:val="TableNormal"/>
    <w:uiPriority w:val="51"/>
    <w:semiHidden/>
    <w:rsid w:val="00815342"/>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6Colorful-Accent51">
    <w:name w:val="Grid Table 6 Colorful - Accent 51"/>
    <w:basedOn w:val="TableNormal"/>
    <w:uiPriority w:val="51"/>
    <w:semiHidden/>
    <w:rsid w:val="00815342"/>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6Colorful-Accent61">
    <w:name w:val="Grid Table 6 Colorful - Accent 61"/>
    <w:basedOn w:val="TableNormal"/>
    <w:uiPriority w:val="51"/>
    <w:semiHidden/>
    <w:rsid w:val="00815342"/>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7Colorful1">
    <w:name w:val="Grid Table 7 Colorful1"/>
    <w:basedOn w:val="TableNormal"/>
    <w:uiPriority w:val="52"/>
    <w:semiHidden/>
    <w:rsid w:val="00815342"/>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52"/>
    <w:semiHidden/>
    <w:rsid w:val="00815342"/>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7Colorful-Accent21">
    <w:name w:val="Grid Table 7 Colorful - Accent 21"/>
    <w:basedOn w:val="TableNormal"/>
    <w:uiPriority w:val="52"/>
    <w:semiHidden/>
    <w:rsid w:val="00815342"/>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7Colorful-Accent31">
    <w:name w:val="Grid Table 7 Colorful - Accent 31"/>
    <w:basedOn w:val="TableNormal"/>
    <w:uiPriority w:val="52"/>
    <w:semiHidden/>
    <w:rsid w:val="00815342"/>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7Colorful-Accent41">
    <w:name w:val="Grid Table 7 Colorful - Accent 41"/>
    <w:basedOn w:val="TableNormal"/>
    <w:uiPriority w:val="52"/>
    <w:semiHidden/>
    <w:rsid w:val="00815342"/>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7Colorful-Accent51">
    <w:name w:val="Grid Table 7 Colorful - Accent 51"/>
    <w:basedOn w:val="TableNormal"/>
    <w:uiPriority w:val="52"/>
    <w:semiHidden/>
    <w:rsid w:val="00815342"/>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7Colorful-Accent61">
    <w:name w:val="Grid Table 7 Colorful - Accent 61"/>
    <w:basedOn w:val="TableNormal"/>
    <w:uiPriority w:val="52"/>
    <w:semiHidden/>
    <w:rsid w:val="00815342"/>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styleId="LightGrid">
    <w:name w:val="Light Grid"/>
    <w:basedOn w:val="TableNormal"/>
    <w:uiPriority w:val="62"/>
    <w:semiHidden/>
    <w:rsid w:val="00815342"/>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62"/>
    <w:semiHidden/>
    <w:rsid w:val="00815342"/>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18" w:space="0" w:color="00428B" w:themeColor="accent1"/>
          <w:right w:val="single" w:sz="8" w:space="0" w:color="00428B" w:themeColor="accent1"/>
          <w:insideH w:val="nil"/>
          <w:insideV w:val="single" w:sz="8" w:space="0" w:color="00428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insideH w:val="nil"/>
          <w:insideV w:val="single" w:sz="8" w:space="0" w:color="00428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shd w:val="clear" w:color="auto" w:fill="A3CEFF" w:themeFill="accent1" w:themeFillTint="3F"/>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shd w:val="clear" w:color="auto" w:fill="A3CEFF" w:themeFill="accent1" w:themeFillTint="3F"/>
      </w:tcPr>
    </w:tblStylePr>
    <w:tblStylePr w:type="band2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tcPr>
    </w:tblStylePr>
  </w:style>
  <w:style w:type="table" w:styleId="LightGrid-Accent2">
    <w:name w:val="Light Grid Accent 2"/>
    <w:basedOn w:val="TableNormal"/>
    <w:uiPriority w:val="62"/>
    <w:semiHidden/>
    <w:rsid w:val="00815342"/>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18" w:space="0" w:color="0092D7" w:themeColor="accent2"/>
          <w:right w:val="single" w:sz="8" w:space="0" w:color="0092D7" w:themeColor="accent2"/>
          <w:insideH w:val="nil"/>
          <w:insideV w:val="single" w:sz="8" w:space="0" w:color="0092D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insideH w:val="nil"/>
          <w:insideV w:val="single" w:sz="8" w:space="0" w:color="0092D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shd w:val="clear" w:color="auto" w:fill="B6E7FF" w:themeFill="accent2" w:themeFillTint="3F"/>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shd w:val="clear" w:color="auto" w:fill="B6E7FF" w:themeFill="accent2" w:themeFillTint="3F"/>
      </w:tcPr>
    </w:tblStylePr>
    <w:tblStylePr w:type="band2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tcPr>
    </w:tblStylePr>
  </w:style>
  <w:style w:type="table" w:styleId="LightGrid-Accent3">
    <w:name w:val="Light Grid Accent 3"/>
    <w:basedOn w:val="TableNormal"/>
    <w:uiPriority w:val="62"/>
    <w:semiHidden/>
    <w:rsid w:val="00815342"/>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18" w:space="0" w:color="46C2D7" w:themeColor="accent3"/>
          <w:right w:val="single" w:sz="8" w:space="0" w:color="46C2D7" w:themeColor="accent3"/>
          <w:insideH w:val="nil"/>
          <w:insideV w:val="single" w:sz="8" w:space="0" w:color="46C2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insideH w:val="nil"/>
          <w:insideV w:val="single" w:sz="8" w:space="0" w:color="46C2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shd w:val="clear" w:color="auto" w:fill="D1EFF5" w:themeFill="accent3" w:themeFillTint="3F"/>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shd w:val="clear" w:color="auto" w:fill="D1EFF5" w:themeFill="accent3" w:themeFillTint="3F"/>
      </w:tcPr>
    </w:tblStylePr>
    <w:tblStylePr w:type="band2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tcPr>
    </w:tblStylePr>
  </w:style>
  <w:style w:type="table" w:styleId="LightGrid-Accent4">
    <w:name w:val="Light Grid Accent 4"/>
    <w:basedOn w:val="TableNormal"/>
    <w:uiPriority w:val="62"/>
    <w:semiHidden/>
    <w:rsid w:val="00815342"/>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18" w:space="0" w:color="75BB19" w:themeColor="accent4"/>
          <w:right w:val="single" w:sz="8" w:space="0" w:color="75BB19" w:themeColor="accent4"/>
          <w:insideH w:val="nil"/>
          <w:insideV w:val="single" w:sz="8" w:space="0" w:color="75BB1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insideH w:val="nil"/>
          <w:insideV w:val="single" w:sz="8" w:space="0" w:color="75BB1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shd w:val="clear" w:color="auto" w:fill="DDF6BE" w:themeFill="accent4" w:themeFillTint="3F"/>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shd w:val="clear" w:color="auto" w:fill="DDF6BE" w:themeFill="accent4" w:themeFillTint="3F"/>
      </w:tcPr>
    </w:tblStylePr>
    <w:tblStylePr w:type="band2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tcPr>
    </w:tblStylePr>
  </w:style>
  <w:style w:type="table" w:styleId="LightGrid-Accent5">
    <w:name w:val="Light Grid Accent 5"/>
    <w:basedOn w:val="TableNormal"/>
    <w:uiPriority w:val="62"/>
    <w:semiHidden/>
    <w:rsid w:val="00815342"/>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18" w:space="0" w:color="C2D300" w:themeColor="accent5"/>
          <w:right w:val="single" w:sz="8" w:space="0" w:color="C2D300" w:themeColor="accent5"/>
          <w:insideH w:val="nil"/>
          <w:insideV w:val="single" w:sz="8" w:space="0" w:color="C2D3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insideH w:val="nil"/>
          <w:insideV w:val="single" w:sz="8" w:space="0" w:color="C2D3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shd w:val="clear" w:color="auto" w:fill="F8FFB5" w:themeFill="accent5" w:themeFillTint="3F"/>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shd w:val="clear" w:color="auto" w:fill="F8FFB5" w:themeFill="accent5" w:themeFillTint="3F"/>
      </w:tcPr>
    </w:tblStylePr>
    <w:tblStylePr w:type="band2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tcPr>
    </w:tblStylePr>
  </w:style>
  <w:style w:type="table" w:styleId="LightGrid-Accent6">
    <w:name w:val="Light Grid Accent 6"/>
    <w:basedOn w:val="TableNormal"/>
    <w:uiPriority w:val="62"/>
    <w:semiHidden/>
    <w:rsid w:val="00815342"/>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18" w:space="0" w:color="F0AB00" w:themeColor="accent6"/>
          <w:right w:val="single" w:sz="8" w:space="0" w:color="F0AB00" w:themeColor="accent6"/>
          <w:insideH w:val="nil"/>
          <w:insideV w:val="single" w:sz="8" w:space="0" w:color="F0A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insideH w:val="nil"/>
          <w:insideV w:val="single" w:sz="8" w:space="0" w:color="F0A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shd w:val="clear" w:color="auto" w:fill="FFEBBC" w:themeFill="accent6" w:themeFillTint="3F"/>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shd w:val="clear" w:color="auto" w:fill="FFEBBC" w:themeFill="accent6" w:themeFillTint="3F"/>
      </w:tcPr>
    </w:tblStylePr>
    <w:tblStylePr w:type="band2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tcPr>
    </w:tblStylePr>
  </w:style>
  <w:style w:type="table" w:styleId="LightList">
    <w:name w:val="Light List"/>
    <w:basedOn w:val="TableNormal"/>
    <w:uiPriority w:val="61"/>
    <w:semiHidden/>
    <w:rsid w:val="00815342"/>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61"/>
    <w:semiHidden/>
    <w:rsid w:val="00815342"/>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pPr>
        <w:spacing w:before="0" w:after="0" w:line="240" w:lineRule="auto"/>
      </w:pPr>
      <w:rPr>
        <w:b/>
        <w:bCs/>
        <w:color w:val="FFFFFF" w:themeColor="background1"/>
      </w:rPr>
      <w:tblPr/>
      <w:tcPr>
        <w:shd w:val="clear" w:color="auto" w:fill="00428B" w:themeFill="accent1"/>
      </w:tcPr>
    </w:tblStylePr>
    <w:tblStylePr w:type="lastRow">
      <w:pPr>
        <w:spacing w:before="0" w:after="0" w:line="240" w:lineRule="auto"/>
      </w:pPr>
      <w:rPr>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tcBorders>
      </w:tcPr>
    </w:tblStylePr>
    <w:tblStylePr w:type="firstCol">
      <w:rPr>
        <w:b/>
        <w:bCs/>
      </w:rPr>
    </w:tblStylePr>
    <w:tblStylePr w:type="lastCol">
      <w:rPr>
        <w:b/>
        <w:bCs/>
      </w:r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style>
  <w:style w:type="table" w:styleId="LightList-Accent2">
    <w:name w:val="Light List Accent 2"/>
    <w:basedOn w:val="TableNormal"/>
    <w:uiPriority w:val="61"/>
    <w:semiHidden/>
    <w:rsid w:val="00815342"/>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pPr>
        <w:spacing w:before="0" w:after="0" w:line="240" w:lineRule="auto"/>
      </w:pPr>
      <w:rPr>
        <w:b/>
        <w:bCs/>
        <w:color w:val="FFFFFF" w:themeColor="background1"/>
      </w:rPr>
      <w:tblPr/>
      <w:tcPr>
        <w:shd w:val="clear" w:color="auto" w:fill="0092D7" w:themeFill="accent2"/>
      </w:tcPr>
    </w:tblStylePr>
    <w:tblStylePr w:type="lastRow">
      <w:pPr>
        <w:spacing w:before="0" w:after="0" w:line="240" w:lineRule="auto"/>
      </w:pPr>
      <w:rPr>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tcBorders>
      </w:tcPr>
    </w:tblStylePr>
    <w:tblStylePr w:type="firstCol">
      <w:rPr>
        <w:b/>
        <w:bCs/>
      </w:rPr>
    </w:tblStylePr>
    <w:tblStylePr w:type="lastCol">
      <w:rPr>
        <w:b/>
        <w:bCs/>
      </w:r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style>
  <w:style w:type="table" w:styleId="LightList-Accent3">
    <w:name w:val="Light List Accent 3"/>
    <w:basedOn w:val="TableNormal"/>
    <w:uiPriority w:val="61"/>
    <w:semiHidden/>
    <w:rsid w:val="00815342"/>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pPr>
        <w:spacing w:before="0" w:after="0" w:line="240" w:lineRule="auto"/>
      </w:pPr>
      <w:rPr>
        <w:b/>
        <w:bCs/>
        <w:color w:val="FFFFFF" w:themeColor="background1"/>
      </w:rPr>
      <w:tblPr/>
      <w:tcPr>
        <w:shd w:val="clear" w:color="auto" w:fill="46C2D7" w:themeFill="accent3"/>
      </w:tcPr>
    </w:tblStylePr>
    <w:tblStylePr w:type="lastRow">
      <w:pPr>
        <w:spacing w:before="0" w:after="0" w:line="240" w:lineRule="auto"/>
      </w:pPr>
      <w:rPr>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tcBorders>
      </w:tcPr>
    </w:tblStylePr>
    <w:tblStylePr w:type="firstCol">
      <w:rPr>
        <w:b/>
        <w:bCs/>
      </w:rPr>
    </w:tblStylePr>
    <w:tblStylePr w:type="lastCol">
      <w:rPr>
        <w:b/>
        <w:bCs/>
      </w:r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style>
  <w:style w:type="table" w:styleId="LightList-Accent4">
    <w:name w:val="Light List Accent 4"/>
    <w:basedOn w:val="TableNormal"/>
    <w:uiPriority w:val="61"/>
    <w:semiHidden/>
    <w:rsid w:val="00815342"/>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pPr>
        <w:spacing w:before="0" w:after="0" w:line="240" w:lineRule="auto"/>
      </w:pPr>
      <w:rPr>
        <w:b/>
        <w:bCs/>
        <w:color w:val="FFFFFF" w:themeColor="background1"/>
      </w:rPr>
      <w:tblPr/>
      <w:tcPr>
        <w:shd w:val="clear" w:color="auto" w:fill="75BB19" w:themeFill="accent4"/>
      </w:tcPr>
    </w:tblStylePr>
    <w:tblStylePr w:type="lastRow">
      <w:pPr>
        <w:spacing w:before="0" w:after="0" w:line="240" w:lineRule="auto"/>
      </w:pPr>
      <w:rPr>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tcBorders>
      </w:tcPr>
    </w:tblStylePr>
    <w:tblStylePr w:type="firstCol">
      <w:rPr>
        <w:b/>
        <w:bCs/>
      </w:rPr>
    </w:tblStylePr>
    <w:tblStylePr w:type="lastCol">
      <w:rPr>
        <w:b/>
        <w:bCs/>
      </w:r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style>
  <w:style w:type="table" w:styleId="LightList-Accent5">
    <w:name w:val="Light List Accent 5"/>
    <w:basedOn w:val="TableNormal"/>
    <w:uiPriority w:val="61"/>
    <w:semiHidden/>
    <w:rsid w:val="00815342"/>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pPr>
        <w:spacing w:before="0" w:after="0" w:line="240" w:lineRule="auto"/>
      </w:pPr>
      <w:rPr>
        <w:b/>
        <w:bCs/>
        <w:color w:val="FFFFFF" w:themeColor="background1"/>
      </w:rPr>
      <w:tblPr/>
      <w:tcPr>
        <w:shd w:val="clear" w:color="auto" w:fill="C2D300" w:themeFill="accent5"/>
      </w:tcPr>
    </w:tblStylePr>
    <w:tblStylePr w:type="lastRow">
      <w:pPr>
        <w:spacing w:before="0" w:after="0" w:line="240" w:lineRule="auto"/>
      </w:pPr>
      <w:rPr>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tcBorders>
      </w:tcPr>
    </w:tblStylePr>
    <w:tblStylePr w:type="firstCol">
      <w:rPr>
        <w:b/>
        <w:bCs/>
      </w:rPr>
    </w:tblStylePr>
    <w:tblStylePr w:type="lastCol">
      <w:rPr>
        <w:b/>
        <w:bCs/>
      </w:r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style>
  <w:style w:type="table" w:styleId="LightList-Accent6">
    <w:name w:val="Light List Accent 6"/>
    <w:basedOn w:val="TableNormal"/>
    <w:uiPriority w:val="61"/>
    <w:semiHidden/>
    <w:rsid w:val="00815342"/>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pPr>
        <w:spacing w:before="0" w:after="0" w:line="240" w:lineRule="auto"/>
      </w:pPr>
      <w:rPr>
        <w:b/>
        <w:bCs/>
        <w:color w:val="FFFFFF" w:themeColor="background1"/>
      </w:rPr>
      <w:tblPr/>
      <w:tcPr>
        <w:shd w:val="clear" w:color="auto" w:fill="F0AB00" w:themeFill="accent6"/>
      </w:tcPr>
    </w:tblStylePr>
    <w:tblStylePr w:type="lastRow">
      <w:pPr>
        <w:spacing w:before="0" w:after="0" w:line="240" w:lineRule="auto"/>
      </w:pPr>
      <w:rPr>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tcBorders>
      </w:tcPr>
    </w:tblStylePr>
    <w:tblStylePr w:type="firstCol">
      <w:rPr>
        <w:b/>
        <w:bCs/>
      </w:rPr>
    </w:tblStylePr>
    <w:tblStylePr w:type="lastCol">
      <w:rPr>
        <w:b/>
        <w:bCs/>
      </w:r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style>
  <w:style w:type="table" w:styleId="LightShading">
    <w:name w:val="Light Shading"/>
    <w:basedOn w:val="TableNormal"/>
    <w:uiPriority w:val="60"/>
    <w:semiHidden/>
    <w:rsid w:val="00815342"/>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60"/>
    <w:semiHidden/>
    <w:rsid w:val="00815342"/>
    <w:rPr>
      <w:color w:val="003168" w:themeColor="accent1" w:themeShade="BF"/>
    </w:rPr>
    <w:tblPr>
      <w:tblStyleRowBandSize w:val="1"/>
      <w:tblStyleColBandSize w:val="1"/>
      <w:tblBorders>
        <w:top w:val="single" w:sz="8" w:space="0" w:color="00428B" w:themeColor="accent1"/>
        <w:bottom w:val="single" w:sz="8" w:space="0" w:color="00428B" w:themeColor="accent1"/>
      </w:tblBorders>
    </w:tblPr>
    <w:tblStylePr w:type="fir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la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left w:val="nil"/>
          <w:right w:val="nil"/>
          <w:insideH w:val="nil"/>
          <w:insideV w:val="nil"/>
        </w:tcBorders>
        <w:shd w:val="clear" w:color="auto" w:fill="A3CEFF" w:themeFill="accent1" w:themeFillTint="3F"/>
      </w:tcPr>
    </w:tblStylePr>
  </w:style>
  <w:style w:type="table" w:styleId="LightShading-Accent2">
    <w:name w:val="Light Shading Accent 2"/>
    <w:basedOn w:val="TableNormal"/>
    <w:uiPriority w:val="60"/>
    <w:semiHidden/>
    <w:rsid w:val="00815342"/>
    <w:rPr>
      <w:color w:val="006DA1" w:themeColor="accent2" w:themeShade="BF"/>
    </w:rPr>
    <w:tblPr>
      <w:tblStyleRowBandSize w:val="1"/>
      <w:tblStyleColBandSize w:val="1"/>
      <w:tblBorders>
        <w:top w:val="single" w:sz="8" w:space="0" w:color="0092D7" w:themeColor="accent2"/>
        <w:bottom w:val="single" w:sz="8" w:space="0" w:color="0092D7" w:themeColor="accent2"/>
      </w:tblBorders>
    </w:tblPr>
    <w:tblStylePr w:type="fir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la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left w:val="nil"/>
          <w:right w:val="nil"/>
          <w:insideH w:val="nil"/>
          <w:insideV w:val="nil"/>
        </w:tcBorders>
        <w:shd w:val="clear" w:color="auto" w:fill="B6E7FF" w:themeFill="accent2" w:themeFillTint="3F"/>
      </w:tcPr>
    </w:tblStylePr>
  </w:style>
  <w:style w:type="table" w:styleId="LightShading-Accent3">
    <w:name w:val="Light Shading Accent 3"/>
    <w:basedOn w:val="TableNormal"/>
    <w:uiPriority w:val="60"/>
    <w:semiHidden/>
    <w:rsid w:val="00815342"/>
    <w:rPr>
      <w:color w:val="269BAF" w:themeColor="accent3" w:themeShade="BF"/>
    </w:rPr>
    <w:tblPr>
      <w:tblStyleRowBandSize w:val="1"/>
      <w:tblStyleColBandSize w:val="1"/>
      <w:tblBorders>
        <w:top w:val="single" w:sz="8" w:space="0" w:color="46C2D7" w:themeColor="accent3"/>
        <w:bottom w:val="single" w:sz="8" w:space="0" w:color="46C2D7" w:themeColor="accent3"/>
      </w:tblBorders>
    </w:tblPr>
    <w:tblStylePr w:type="fir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la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left w:val="nil"/>
          <w:right w:val="nil"/>
          <w:insideH w:val="nil"/>
          <w:insideV w:val="nil"/>
        </w:tcBorders>
        <w:shd w:val="clear" w:color="auto" w:fill="D1EFF5" w:themeFill="accent3" w:themeFillTint="3F"/>
      </w:tcPr>
    </w:tblStylePr>
  </w:style>
  <w:style w:type="table" w:styleId="LightShading-Accent4">
    <w:name w:val="Light Shading Accent 4"/>
    <w:basedOn w:val="TableNormal"/>
    <w:uiPriority w:val="60"/>
    <w:semiHidden/>
    <w:rsid w:val="00815342"/>
    <w:rPr>
      <w:color w:val="578B12" w:themeColor="accent4" w:themeShade="BF"/>
    </w:rPr>
    <w:tblPr>
      <w:tblStyleRowBandSize w:val="1"/>
      <w:tblStyleColBandSize w:val="1"/>
      <w:tblBorders>
        <w:top w:val="single" w:sz="8" w:space="0" w:color="75BB19" w:themeColor="accent4"/>
        <w:bottom w:val="single" w:sz="8" w:space="0" w:color="75BB19" w:themeColor="accent4"/>
      </w:tblBorders>
    </w:tblPr>
    <w:tblStylePr w:type="fir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la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left w:val="nil"/>
          <w:right w:val="nil"/>
          <w:insideH w:val="nil"/>
          <w:insideV w:val="nil"/>
        </w:tcBorders>
        <w:shd w:val="clear" w:color="auto" w:fill="DDF6BE" w:themeFill="accent4" w:themeFillTint="3F"/>
      </w:tcPr>
    </w:tblStylePr>
  </w:style>
  <w:style w:type="table" w:styleId="LightShading-Accent5">
    <w:name w:val="Light Shading Accent 5"/>
    <w:basedOn w:val="TableNormal"/>
    <w:uiPriority w:val="60"/>
    <w:semiHidden/>
    <w:rsid w:val="00815342"/>
    <w:rPr>
      <w:color w:val="909E00" w:themeColor="accent5" w:themeShade="BF"/>
    </w:rPr>
    <w:tblPr>
      <w:tblStyleRowBandSize w:val="1"/>
      <w:tblStyleColBandSize w:val="1"/>
      <w:tblBorders>
        <w:top w:val="single" w:sz="8" w:space="0" w:color="C2D300" w:themeColor="accent5"/>
        <w:bottom w:val="single" w:sz="8" w:space="0" w:color="C2D300" w:themeColor="accent5"/>
      </w:tblBorders>
    </w:tblPr>
    <w:tblStylePr w:type="fir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la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left w:val="nil"/>
          <w:right w:val="nil"/>
          <w:insideH w:val="nil"/>
          <w:insideV w:val="nil"/>
        </w:tcBorders>
        <w:shd w:val="clear" w:color="auto" w:fill="F8FFB5" w:themeFill="accent5" w:themeFillTint="3F"/>
      </w:tcPr>
    </w:tblStylePr>
  </w:style>
  <w:style w:type="table" w:styleId="LightShading-Accent6">
    <w:name w:val="Light Shading Accent 6"/>
    <w:basedOn w:val="TableNormal"/>
    <w:uiPriority w:val="60"/>
    <w:semiHidden/>
    <w:rsid w:val="00815342"/>
    <w:rPr>
      <w:color w:val="B37F00" w:themeColor="accent6" w:themeShade="BF"/>
    </w:rPr>
    <w:tblPr>
      <w:tblStyleRowBandSize w:val="1"/>
      <w:tblStyleColBandSize w:val="1"/>
      <w:tblBorders>
        <w:top w:val="single" w:sz="8" w:space="0" w:color="F0AB00" w:themeColor="accent6"/>
        <w:bottom w:val="single" w:sz="8" w:space="0" w:color="F0AB00" w:themeColor="accent6"/>
      </w:tblBorders>
    </w:tblPr>
    <w:tblStylePr w:type="fir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la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left w:val="nil"/>
          <w:right w:val="nil"/>
          <w:insideH w:val="nil"/>
          <w:insideV w:val="nil"/>
        </w:tcBorders>
        <w:shd w:val="clear" w:color="auto" w:fill="FFEBBC" w:themeFill="accent6" w:themeFillTint="3F"/>
      </w:tcPr>
    </w:tblStylePr>
  </w:style>
  <w:style w:type="table" w:customStyle="1" w:styleId="ListTable1Light1">
    <w:name w:val="List Table 1 Light1"/>
    <w:basedOn w:val="TableNormal"/>
    <w:uiPriority w:val="46"/>
    <w:semiHidden/>
    <w:rsid w:val="00815342"/>
    <w:tblPr>
      <w:tblStyleRowBandSize w:val="1"/>
      <w:tblStyleColBandSize w:val="1"/>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46"/>
    <w:semiHidden/>
    <w:rsid w:val="00815342"/>
    <w:tblPr>
      <w:tblStyleRowBandSize w:val="1"/>
      <w:tblStyleColBandSize w:val="1"/>
    </w:tblPr>
    <w:tblStylePr w:type="firstRow">
      <w:rPr>
        <w:b/>
        <w:bCs/>
      </w:rPr>
      <w:tblPr/>
      <w:tcPr>
        <w:tcBorders>
          <w:bottom w:val="single" w:sz="4" w:space="0" w:color="2089FF" w:themeColor="accent1" w:themeTint="99"/>
        </w:tcBorders>
      </w:tcPr>
    </w:tblStylePr>
    <w:tblStylePr w:type="lastRow">
      <w:rPr>
        <w:b/>
        <w:bCs/>
      </w:rPr>
      <w:tblPr/>
      <w:tcPr>
        <w:tcBorders>
          <w:top w:val="sing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1Light-Accent21">
    <w:name w:val="List Table 1 Light - Accent 21"/>
    <w:basedOn w:val="TableNormal"/>
    <w:uiPriority w:val="46"/>
    <w:semiHidden/>
    <w:rsid w:val="00815342"/>
    <w:tblPr>
      <w:tblStyleRowBandSize w:val="1"/>
      <w:tblStyleColBandSize w:val="1"/>
    </w:tblPr>
    <w:tblStylePr w:type="firstRow">
      <w:rPr>
        <w:b/>
        <w:bCs/>
      </w:rPr>
      <w:tblPr/>
      <w:tcPr>
        <w:tcBorders>
          <w:bottom w:val="single" w:sz="4" w:space="0" w:color="4EC6FF" w:themeColor="accent2" w:themeTint="99"/>
        </w:tcBorders>
      </w:tcPr>
    </w:tblStylePr>
    <w:tblStylePr w:type="lastRow">
      <w:rPr>
        <w:b/>
        <w:bCs/>
      </w:rPr>
      <w:tblPr/>
      <w:tcPr>
        <w:tcBorders>
          <w:top w:val="sing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1Light-Accent31">
    <w:name w:val="List Table 1 Light - Accent 31"/>
    <w:basedOn w:val="TableNormal"/>
    <w:uiPriority w:val="46"/>
    <w:semiHidden/>
    <w:rsid w:val="00815342"/>
    <w:tblPr>
      <w:tblStyleRowBandSize w:val="1"/>
      <w:tblStyleColBandSize w:val="1"/>
    </w:tblPr>
    <w:tblStylePr w:type="firstRow">
      <w:rPr>
        <w:b/>
        <w:bCs/>
      </w:rPr>
      <w:tblPr/>
      <w:tcPr>
        <w:tcBorders>
          <w:bottom w:val="single" w:sz="4" w:space="0" w:color="90DAE7" w:themeColor="accent3" w:themeTint="99"/>
        </w:tcBorders>
      </w:tcPr>
    </w:tblStylePr>
    <w:tblStylePr w:type="lastRow">
      <w:rPr>
        <w:b/>
        <w:bCs/>
      </w:rPr>
      <w:tblPr/>
      <w:tcPr>
        <w:tcBorders>
          <w:top w:val="sing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1Light-Accent41">
    <w:name w:val="List Table 1 Light - Accent 41"/>
    <w:basedOn w:val="TableNormal"/>
    <w:uiPriority w:val="46"/>
    <w:semiHidden/>
    <w:rsid w:val="00815342"/>
    <w:tblPr>
      <w:tblStyleRowBandSize w:val="1"/>
      <w:tblStyleColBandSize w:val="1"/>
    </w:tblPr>
    <w:tblStylePr w:type="firstRow">
      <w:rPr>
        <w:b/>
        <w:bCs/>
      </w:rPr>
      <w:tblPr/>
      <w:tcPr>
        <w:tcBorders>
          <w:bottom w:val="single" w:sz="4" w:space="0" w:color="AEEA61" w:themeColor="accent4" w:themeTint="99"/>
        </w:tcBorders>
      </w:tcPr>
    </w:tblStylePr>
    <w:tblStylePr w:type="lastRow">
      <w:rPr>
        <w:b/>
        <w:bCs/>
      </w:rPr>
      <w:tblPr/>
      <w:tcPr>
        <w:tcBorders>
          <w:top w:val="sing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1Light-Accent51">
    <w:name w:val="List Table 1 Light - Accent 51"/>
    <w:basedOn w:val="TableNormal"/>
    <w:uiPriority w:val="46"/>
    <w:semiHidden/>
    <w:rsid w:val="00815342"/>
    <w:tblPr>
      <w:tblStyleRowBandSize w:val="1"/>
      <w:tblStyleColBandSize w:val="1"/>
    </w:tblPr>
    <w:tblStylePr w:type="firstRow">
      <w:rPr>
        <w:b/>
        <w:bCs/>
      </w:rPr>
      <w:tblPr/>
      <w:tcPr>
        <w:tcBorders>
          <w:bottom w:val="single" w:sz="4" w:space="0" w:color="F0FF4B" w:themeColor="accent5" w:themeTint="99"/>
        </w:tcBorders>
      </w:tcPr>
    </w:tblStylePr>
    <w:tblStylePr w:type="lastRow">
      <w:rPr>
        <w:b/>
        <w:bCs/>
      </w:rPr>
      <w:tblPr/>
      <w:tcPr>
        <w:tcBorders>
          <w:top w:val="sing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1Light-Accent61">
    <w:name w:val="List Table 1 Light - Accent 61"/>
    <w:basedOn w:val="TableNormal"/>
    <w:uiPriority w:val="46"/>
    <w:semiHidden/>
    <w:rsid w:val="00815342"/>
    <w:tblPr>
      <w:tblStyleRowBandSize w:val="1"/>
      <w:tblStyleColBandSize w:val="1"/>
    </w:tblPr>
    <w:tblStylePr w:type="firstRow">
      <w:rPr>
        <w:b/>
        <w:bCs/>
      </w:rPr>
      <w:tblPr/>
      <w:tcPr>
        <w:tcBorders>
          <w:bottom w:val="single" w:sz="4" w:space="0" w:color="FFCF5D" w:themeColor="accent6" w:themeTint="99"/>
        </w:tcBorders>
      </w:tcPr>
    </w:tblStylePr>
    <w:tblStylePr w:type="lastRow">
      <w:rPr>
        <w:b/>
        <w:bCs/>
      </w:rPr>
      <w:tblPr/>
      <w:tcPr>
        <w:tcBorders>
          <w:top w:val="sing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21">
    <w:name w:val="List Table 21"/>
    <w:basedOn w:val="TableNormal"/>
    <w:uiPriority w:val="47"/>
    <w:semiHidden/>
    <w:rsid w:val="00815342"/>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47"/>
    <w:semiHidden/>
    <w:rsid w:val="00815342"/>
    <w:tblPr>
      <w:tblStyleRowBandSize w:val="1"/>
      <w:tblStyleColBandSize w:val="1"/>
      <w:tblBorders>
        <w:top w:val="single" w:sz="4" w:space="0" w:color="2089FF" w:themeColor="accent1" w:themeTint="99"/>
        <w:bottom w:val="single" w:sz="4" w:space="0" w:color="2089FF" w:themeColor="accent1" w:themeTint="99"/>
        <w:insideH w:val="single" w:sz="4" w:space="0" w:color="208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2-Accent21">
    <w:name w:val="List Table 2 - Accent 21"/>
    <w:basedOn w:val="TableNormal"/>
    <w:uiPriority w:val="47"/>
    <w:semiHidden/>
    <w:rsid w:val="00815342"/>
    <w:tblPr>
      <w:tblStyleRowBandSize w:val="1"/>
      <w:tblStyleColBandSize w:val="1"/>
      <w:tblBorders>
        <w:top w:val="single" w:sz="4" w:space="0" w:color="4EC6FF" w:themeColor="accent2" w:themeTint="99"/>
        <w:bottom w:val="single" w:sz="4" w:space="0" w:color="4EC6FF" w:themeColor="accent2" w:themeTint="99"/>
        <w:insideH w:val="single" w:sz="4" w:space="0" w:color="4EC6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2-Accent31">
    <w:name w:val="List Table 2 - Accent 31"/>
    <w:basedOn w:val="TableNormal"/>
    <w:uiPriority w:val="47"/>
    <w:semiHidden/>
    <w:rsid w:val="00815342"/>
    <w:tblPr>
      <w:tblStyleRowBandSize w:val="1"/>
      <w:tblStyleColBandSize w:val="1"/>
      <w:tblBorders>
        <w:top w:val="single" w:sz="4" w:space="0" w:color="90DAE7" w:themeColor="accent3" w:themeTint="99"/>
        <w:bottom w:val="single" w:sz="4" w:space="0" w:color="90DAE7" w:themeColor="accent3" w:themeTint="99"/>
        <w:insideH w:val="single" w:sz="4" w:space="0" w:color="90DA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2-Accent41">
    <w:name w:val="List Table 2 - Accent 41"/>
    <w:basedOn w:val="TableNormal"/>
    <w:uiPriority w:val="47"/>
    <w:semiHidden/>
    <w:rsid w:val="00815342"/>
    <w:tblPr>
      <w:tblStyleRowBandSize w:val="1"/>
      <w:tblStyleColBandSize w:val="1"/>
      <w:tblBorders>
        <w:top w:val="single" w:sz="4" w:space="0" w:color="AEEA61" w:themeColor="accent4" w:themeTint="99"/>
        <w:bottom w:val="single" w:sz="4" w:space="0" w:color="AEEA61" w:themeColor="accent4" w:themeTint="99"/>
        <w:insideH w:val="single" w:sz="4" w:space="0" w:color="AEEA6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2-Accent51">
    <w:name w:val="List Table 2 - Accent 51"/>
    <w:basedOn w:val="TableNormal"/>
    <w:uiPriority w:val="47"/>
    <w:semiHidden/>
    <w:rsid w:val="00815342"/>
    <w:tblPr>
      <w:tblStyleRowBandSize w:val="1"/>
      <w:tblStyleColBandSize w:val="1"/>
      <w:tblBorders>
        <w:top w:val="single" w:sz="4" w:space="0" w:color="F0FF4B" w:themeColor="accent5" w:themeTint="99"/>
        <w:bottom w:val="single" w:sz="4" w:space="0" w:color="F0FF4B" w:themeColor="accent5" w:themeTint="99"/>
        <w:insideH w:val="single" w:sz="4" w:space="0" w:color="F0FF4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2-Accent61">
    <w:name w:val="List Table 2 - Accent 61"/>
    <w:basedOn w:val="TableNormal"/>
    <w:uiPriority w:val="47"/>
    <w:semiHidden/>
    <w:rsid w:val="00815342"/>
    <w:tblPr>
      <w:tblStyleRowBandSize w:val="1"/>
      <w:tblStyleColBandSize w:val="1"/>
      <w:tblBorders>
        <w:top w:val="single" w:sz="4" w:space="0" w:color="FFCF5D" w:themeColor="accent6" w:themeTint="99"/>
        <w:bottom w:val="single" w:sz="4" w:space="0" w:color="FFCF5D" w:themeColor="accent6" w:themeTint="99"/>
        <w:insideH w:val="single" w:sz="4" w:space="0" w:color="FFCF5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31">
    <w:name w:val="List Table 31"/>
    <w:basedOn w:val="TableNormal"/>
    <w:uiPriority w:val="48"/>
    <w:semiHidden/>
    <w:rsid w:val="00815342"/>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11">
    <w:name w:val="List Table 3 - Accent 11"/>
    <w:basedOn w:val="TableNormal"/>
    <w:uiPriority w:val="48"/>
    <w:semiHidden/>
    <w:rsid w:val="00815342"/>
    <w:tblPr>
      <w:tblStyleRowBandSize w:val="1"/>
      <w:tblStyleColBandSize w:val="1"/>
      <w:tblBorders>
        <w:top w:val="single" w:sz="4" w:space="0" w:color="00428B" w:themeColor="accent1"/>
        <w:left w:val="single" w:sz="4" w:space="0" w:color="00428B" w:themeColor="accent1"/>
        <w:bottom w:val="single" w:sz="4" w:space="0" w:color="00428B" w:themeColor="accent1"/>
        <w:right w:val="single" w:sz="4" w:space="0" w:color="00428B" w:themeColor="accent1"/>
      </w:tblBorders>
    </w:tblPr>
    <w:tblStylePr w:type="firstRow">
      <w:rPr>
        <w:b/>
        <w:bCs/>
        <w:color w:val="FFFFFF" w:themeColor="background1"/>
      </w:rPr>
      <w:tblPr/>
      <w:tcPr>
        <w:shd w:val="clear" w:color="auto" w:fill="00428B" w:themeFill="accent1"/>
      </w:tcPr>
    </w:tblStylePr>
    <w:tblStylePr w:type="lastRow">
      <w:rPr>
        <w:b/>
        <w:bCs/>
      </w:rPr>
      <w:tblPr/>
      <w:tcPr>
        <w:tcBorders>
          <w:top w:val="double" w:sz="4" w:space="0" w:color="00428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28B" w:themeColor="accent1"/>
          <w:right w:val="single" w:sz="4" w:space="0" w:color="00428B" w:themeColor="accent1"/>
        </w:tcBorders>
      </w:tcPr>
    </w:tblStylePr>
    <w:tblStylePr w:type="band1Horz">
      <w:tblPr/>
      <w:tcPr>
        <w:tcBorders>
          <w:top w:val="single" w:sz="4" w:space="0" w:color="00428B" w:themeColor="accent1"/>
          <w:bottom w:val="single" w:sz="4" w:space="0" w:color="00428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28B" w:themeColor="accent1"/>
          <w:left w:val="nil"/>
        </w:tcBorders>
      </w:tcPr>
    </w:tblStylePr>
    <w:tblStylePr w:type="swCell">
      <w:tblPr/>
      <w:tcPr>
        <w:tcBorders>
          <w:top w:val="double" w:sz="4" w:space="0" w:color="00428B" w:themeColor="accent1"/>
          <w:right w:val="nil"/>
        </w:tcBorders>
      </w:tcPr>
    </w:tblStylePr>
  </w:style>
  <w:style w:type="table" w:customStyle="1" w:styleId="ListTable3-Accent21">
    <w:name w:val="List Table 3 - Accent 21"/>
    <w:basedOn w:val="TableNormal"/>
    <w:uiPriority w:val="48"/>
    <w:semiHidden/>
    <w:rsid w:val="00815342"/>
    <w:tblPr>
      <w:tblStyleRowBandSize w:val="1"/>
      <w:tblStyleColBandSize w:val="1"/>
      <w:tblBorders>
        <w:top w:val="single" w:sz="4" w:space="0" w:color="0092D7" w:themeColor="accent2"/>
        <w:left w:val="single" w:sz="4" w:space="0" w:color="0092D7" w:themeColor="accent2"/>
        <w:bottom w:val="single" w:sz="4" w:space="0" w:color="0092D7" w:themeColor="accent2"/>
        <w:right w:val="single" w:sz="4" w:space="0" w:color="0092D7" w:themeColor="accent2"/>
      </w:tblBorders>
    </w:tblPr>
    <w:tblStylePr w:type="firstRow">
      <w:rPr>
        <w:b/>
        <w:bCs/>
        <w:color w:val="FFFFFF" w:themeColor="background1"/>
      </w:rPr>
      <w:tblPr/>
      <w:tcPr>
        <w:shd w:val="clear" w:color="auto" w:fill="0092D7" w:themeFill="accent2"/>
      </w:tcPr>
    </w:tblStylePr>
    <w:tblStylePr w:type="lastRow">
      <w:rPr>
        <w:b/>
        <w:bCs/>
      </w:rPr>
      <w:tblPr/>
      <w:tcPr>
        <w:tcBorders>
          <w:top w:val="double" w:sz="4" w:space="0" w:color="0092D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2D7" w:themeColor="accent2"/>
          <w:right w:val="single" w:sz="4" w:space="0" w:color="0092D7" w:themeColor="accent2"/>
        </w:tcBorders>
      </w:tcPr>
    </w:tblStylePr>
    <w:tblStylePr w:type="band1Horz">
      <w:tblPr/>
      <w:tcPr>
        <w:tcBorders>
          <w:top w:val="single" w:sz="4" w:space="0" w:color="0092D7" w:themeColor="accent2"/>
          <w:bottom w:val="single" w:sz="4" w:space="0" w:color="0092D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2D7" w:themeColor="accent2"/>
          <w:left w:val="nil"/>
        </w:tcBorders>
      </w:tcPr>
    </w:tblStylePr>
    <w:tblStylePr w:type="swCell">
      <w:tblPr/>
      <w:tcPr>
        <w:tcBorders>
          <w:top w:val="double" w:sz="4" w:space="0" w:color="0092D7" w:themeColor="accent2"/>
          <w:right w:val="nil"/>
        </w:tcBorders>
      </w:tcPr>
    </w:tblStylePr>
  </w:style>
  <w:style w:type="table" w:customStyle="1" w:styleId="ListTable3-Accent31">
    <w:name w:val="List Table 3 - Accent 31"/>
    <w:basedOn w:val="TableNormal"/>
    <w:uiPriority w:val="48"/>
    <w:semiHidden/>
    <w:rsid w:val="00815342"/>
    <w:tblPr>
      <w:tblStyleRowBandSize w:val="1"/>
      <w:tblStyleColBandSize w:val="1"/>
      <w:tblBorders>
        <w:top w:val="single" w:sz="4" w:space="0" w:color="46C2D7" w:themeColor="accent3"/>
        <w:left w:val="single" w:sz="4" w:space="0" w:color="46C2D7" w:themeColor="accent3"/>
        <w:bottom w:val="single" w:sz="4" w:space="0" w:color="46C2D7" w:themeColor="accent3"/>
        <w:right w:val="single" w:sz="4" w:space="0" w:color="46C2D7" w:themeColor="accent3"/>
      </w:tblBorders>
    </w:tblPr>
    <w:tblStylePr w:type="firstRow">
      <w:rPr>
        <w:b/>
        <w:bCs/>
        <w:color w:val="FFFFFF" w:themeColor="background1"/>
      </w:rPr>
      <w:tblPr/>
      <w:tcPr>
        <w:shd w:val="clear" w:color="auto" w:fill="46C2D7" w:themeFill="accent3"/>
      </w:tcPr>
    </w:tblStylePr>
    <w:tblStylePr w:type="lastRow">
      <w:rPr>
        <w:b/>
        <w:bCs/>
      </w:rPr>
      <w:tblPr/>
      <w:tcPr>
        <w:tcBorders>
          <w:top w:val="double" w:sz="4" w:space="0" w:color="46C2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C2D7" w:themeColor="accent3"/>
          <w:right w:val="single" w:sz="4" w:space="0" w:color="46C2D7" w:themeColor="accent3"/>
        </w:tcBorders>
      </w:tcPr>
    </w:tblStylePr>
    <w:tblStylePr w:type="band1Horz">
      <w:tblPr/>
      <w:tcPr>
        <w:tcBorders>
          <w:top w:val="single" w:sz="4" w:space="0" w:color="46C2D7" w:themeColor="accent3"/>
          <w:bottom w:val="single" w:sz="4" w:space="0" w:color="46C2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C2D7" w:themeColor="accent3"/>
          <w:left w:val="nil"/>
        </w:tcBorders>
      </w:tcPr>
    </w:tblStylePr>
    <w:tblStylePr w:type="swCell">
      <w:tblPr/>
      <w:tcPr>
        <w:tcBorders>
          <w:top w:val="double" w:sz="4" w:space="0" w:color="46C2D7" w:themeColor="accent3"/>
          <w:right w:val="nil"/>
        </w:tcBorders>
      </w:tcPr>
    </w:tblStylePr>
  </w:style>
  <w:style w:type="table" w:customStyle="1" w:styleId="ListTable3-Accent41">
    <w:name w:val="List Table 3 - Accent 41"/>
    <w:basedOn w:val="TableNormal"/>
    <w:uiPriority w:val="48"/>
    <w:semiHidden/>
    <w:rsid w:val="00815342"/>
    <w:tblPr>
      <w:tblStyleRowBandSize w:val="1"/>
      <w:tblStyleColBandSize w:val="1"/>
      <w:tblBorders>
        <w:top w:val="single" w:sz="4" w:space="0" w:color="75BB19" w:themeColor="accent4"/>
        <w:left w:val="single" w:sz="4" w:space="0" w:color="75BB19" w:themeColor="accent4"/>
        <w:bottom w:val="single" w:sz="4" w:space="0" w:color="75BB19" w:themeColor="accent4"/>
        <w:right w:val="single" w:sz="4" w:space="0" w:color="75BB19" w:themeColor="accent4"/>
      </w:tblBorders>
    </w:tblPr>
    <w:tblStylePr w:type="firstRow">
      <w:rPr>
        <w:b/>
        <w:bCs/>
        <w:color w:val="FFFFFF" w:themeColor="background1"/>
      </w:rPr>
      <w:tblPr/>
      <w:tcPr>
        <w:shd w:val="clear" w:color="auto" w:fill="75BB19" w:themeFill="accent4"/>
      </w:tcPr>
    </w:tblStylePr>
    <w:tblStylePr w:type="lastRow">
      <w:rPr>
        <w:b/>
        <w:bCs/>
      </w:rPr>
      <w:tblPr/>
      <w:tcPr>
        <w:tcBorders>
          <w:top w:val="double" w:sz="4" w:space="0" w:color="75BB1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B19" w:themeColor="accent4"/>
          <w:right w:val="single" w:sz="4" w:space="0" w:color="75BB19" w:themeColor="accent4"/>
        </w:tcBorders>
      </w:tcPr>
    </w:tblStylePr>
    <w:tblStylePr w:type="band1Horz">
      <w:tblPr/>
      <w:tcPr>
        <w:tcBorders>
          <w:top w:val="single" w:sz="4" w:space="0" w:color="75BB19" w:themeColor="accent4"/>
          <w:bottom w:val="single" w:sz="4" w:space="0" w:color="75BB1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B19" w:themeColor="accent4"/>
          <w:left w:val="nil"/>
        </w:tcBorders>
      </w:tcPr>
    </w:tblStylePr>
    <w:tblStylePr w:type="swCell">
      <w:tblPr/>
      <w:tcPr>
        <w:tcBorders>
          <w:top w:val="double" w:sz="4" w:space="0" w:color="75BB19" w:themeColor="accent4"/>
          <w:right w:val="nil"/>
        </w:tcBorders>
      </w:tcPr>
    </w:tblStylePr>
  </w:style>
  <w:style w:type="table" w:customStyle="1" w:styleId="ListTable3-Accent51">
    <w:name w:val="List Table 3 - Accent 51"/>
    <w:basedOn w:val="TableNormal"/>
    <w:uiPriority w:val="48"/>
    <w:semiHidden/>
    <w:rsid w:val="00815342"/>
    <w:tblPr>
      <w:tblStyleRowBandSize w:val="1"/>
      <w:tblStyleColBandSize w:val="1"/>
      <w:tblBorders>
        <w:top w:val="single" w:sz="4" w:space="0" w:color="C2D300" w:themeColor="accent5"/>
        <w:left w:val="single" w:sz="4" w:space="0" w:color="C2D300" w:themeColor="accent5"/>
        <w:bottom w:val="single" w:sz="4" w:space="0" w:color="C2D300" w:themeColor="accent5"/>
        <w:right w:val="single" w:sz="4" w:space="0" w:color="C2D300" w:themeColor="accent5"/>
      </w:tblBorders>
    </w:tblPr>
    <w:tblStylePr w:type="firstRow">
      <w:rPr>
        <w:b/>
        <w:bCs/>
        <w:color w:val="FFFFFF" w:themeColor="background1"/>
      </w:rPr>
      <w:tblPr/>
      <w:tcPr>
        <w:shd w:val="clear" w:color="auto" w:fill="C2D300" w:themeFill="accent5"/>
      </w:tcPr>
    </w:tblStylePr>
    <w:tblStylePr w:type="lastRow">
      <w:rPr>
        <w:b/>
        <w:bCs/>
      </w:rPr>
      <w:tblPr/>
      <w:tcPr>
        <w:tcBorders>
          <w:top w:val="double" w:sz="4" w:space="0" w:color="C2D3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D300" w:themeColor="accent5"/>
          <w:right w:val="single" w:sz="4" w:space="0" w:color="C2D300" w:themeColor="accent5"/>
        </w:tcBorders>
      </w:tcPr>
    </w:tblStylePr>
    <w:tblStylePr w:type="band1Horz">
      <w:tblPr/>
      <w:tcPr>
        <w:tcBorders>
          <w:top w:val="single" w:sz="4" w:space="0" w:color="C2D300" w:themeColor="accent5"/>
          <w:bottom w:val="single" w:sz="4" w:space="0" w:color="C2D3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D300" w:themeColor="accent5"/>
          <w:left w:val="nil"/>
        </w:tcBorders>
      </w:tcPr>
    </w:tblStylePr>
    <w:tblStylePr w:type="swCell">
      <w:tblPr/>
      <w:tcPr>
        <w:tcBorders>
          <w:top w:val="double" w:sz="4" w:space="0" w:color="C2D300" w:themeColor="accent5"/>
          <w:right w:val="nil"/>
        </w:tcBorders>
      </w:tcPr>
    </w:tblStylePr>
  </w:style>
  <w:style w:type="table" w:customStyle="1" w:styleId="ListTable3-Accent61">
    <w:name w:val="List Table 3 - Accent 61"/>
    <w:basedOn w:val="TableNormal"/>
    <w:uiPriority w:val="48"/>
    <w:semiHidden/>
    <w:rsid w:val="00815342"/>
    <w:tblPr>
      <w:tblStyleRowBandSize w:val="1"/>
      <w:tblStyleColBandSize w:val="1"/>
      <w:tblBorders>
        <w:top w:val="single" w:sz="4" w:space="0" w:color="F0AB00" w:themeColor="accent6"/>
        <w:left w:val="single" w:sz="4" w:space="0" w:color="F0AB00" w:themeColor="accent6"/>
        <w:bottom w:val="single" w:sz="4" w:space="0" w:color="F0AB00" w:themeColor="accent6"/>
        <w:right w:val="single" w:sz="4" w:space="0" w:color="F0AB00" w:themeColor="accent6"/>
      </w:tblBorders>
    </w:tblPr>
    <w:tblStylePr w:type="firstRow">
      <w:rPr>
        <w:b/>
        <w:bCs/>
        <w:color w:val="FFFFFF" w:themeColor="background1"/>
      </w:rPr>
      <w:tblPr/>
      <w:tcPr>
        <w:shd w:val="clear" w:color="auto" w:fill="F0AB00" w:themeFill="accent6"/>
      </w:tcPr>
    </w:tblStylePr>
    <w:tblStylePr w:type="lastRow">
      <w:rPr>
        <w:b/>
        <w:bCs/>
      </w:rPr>
      <w:tblPr/>
      <w:tcPr>
        <w:tcBorders>
          <w:top w:val="double" w:sz="4" w:space="0" w:color="F0A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AB00" w:themeColor="accent6"/>
          <w:right w:val="single" w:sz="4" w:space="0" w:color="F0AB00" w:themeColor="accent6"/>
        </w:tcBorders>
      </w:tcPr>
    </w:tblStylePr>
    <w:tblStylePr w:type="band1Horz">
      <w:tblPr/>
      <w:tcPr>
        <w:tcBorders>
          <w:top w:val="single" w:sz="4" w:space="0" w:color="F0AB00" w:themeColor="accent6"/>
          <w:bottom w:val="single" w:sz="4" w:space="0" w:color="F0A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AB00" w:themeColor="accent6"/>
          <w:left w:val="nil"/>
        </w:tcBorders>
      </w:tcPr>
    </w:tblStylePr>
    <w:tblStylePr w:type="swCell">
      <w:tblPr/>
      <w:tcPr>
        <w:tcBorders>
          <w:top w:val="double" w:sz="4" w:space="0" w:color="F0AB00" w:themeColor="accent6"/>
          <w:right w:val="nil"/>
        </w:tcBorders>
      </w:tcPr>
    </w:tblStylePr>
  </w:style>
  <w:style w:type="table" w:customStyle="1" w:styleId="ListTable41">
    <w:name w:val="List Table 41"/>
    <w:basedOn w:val="TableNormal"/>
    <w:uiPriority w:val="49"/>
    <w:semiHidden/>
    <w:rsid w:val="00815342"/>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49"/>
    <w:semiHidden/>
    <w:rsid w:val="00815342"/>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tcBorders>
        <w:shd w:val="clear" w:color="auto" w:fill="00428B" w:themeFill="accent1"/>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4-Accent21">
    <w:name w:val="List Table 4 - Accent 21"/>
    <w:basedOn w:val="TableNormal"/>
    <w:uiPriority w:val="49"/>
    <w:semiHidden/>
    <w:rsid w:val="00815342"/>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tcBorders>
        <w:shd w:val="clear" w:color="auto" w:fill="0092D7" w:themeFill="accent2"/>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4-Accent31">
    <w:name w:val="List Table 4 - Accent 31"/>
    <w:basedOn w:val="TableNormal"/>
    <w:uiPriority w:val="49"/>
    <w:semiHidden/>
    <w:rsid w:val="00815342"/>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tcBorders>
        <w:shd w:val="clear" w:color="auto" w:fill="46C2D7" w:themeFill="accent3"/>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4-Accent41">
    <w:name w:val="List Table 4 - Accent 41"/>
    <w:basedOn w:val="TableNormal"/>
    <w:uiPriority w:val="49"/>
    <w:semiHidden/>
    <w:rsid w:val="00815342"/>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tcBorders>
        <w:shd w:val="clear" w:color="auto" w:fill="75BB19" w:themeFill="accent4"/>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4-Accent51">
    <w:name w:val="List Table 4 - Accent 51"/>
    <w:basedOn w:val="TableNormal"/>
    <w:uiPriority w:val="49"/>
    <w:semiHidden/>
    <w:rsid w:val="00815342"/>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tcBorders>
        <w:shd w:val="clear" w:color="auto" w:fill="C2D300" w:themeFill="accent5"/>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4-Accent61">
    <w:name w:val="List Table 4 - Accent 61"/>
    <w:basedOn w:val="TableNormal"/>
    <w:uiPriority w:val="49"/>
    <w:semiHidden/>
    <w:rsid w:val="00815342"/>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tcBorders>
        <w:shd w:val="clear" w:color="auto" w:fill="F0AB00" w:themeFill="accent6"/>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5Dark1">
    <w:name w:val="List Table 5 Dark1"/>
    <w:basedOn w:val="TableNormal"/>
    <w:uiPriority w:val="50"/>
    <w:semiHidden/>
    <w:rsid w:val="00815342"/>
    <w:rPr>
      <w:color w:val="FFFFFF" w:themeColor="background1"/>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semiHidden/>
    <w:rsid w:val="00815342"/>
    <w:rPr>
      <w:color w:val="FFFFFF" w:themeColor="background1"/>
    </w:rPr>
    <w:tblPr>
      <w:tblStyleRowBandSize w:val="1"/>
      <w:tblStyleColBandSize w:val="1"/>
      <w:tblBorders>
        <w:top w:val="single" w:sz="24" w:space="0" w:color="00428B" w:themeColor="accent1"/>
        <w:left w:val="single" w:sz="24" w:space="0" w:color="00428B" w:themeColor="accent1"/>
        <w:bottom w:val="single" w:sz="24" w:space="0" w:color="00428B" w:themeColor="accent1"/>
        <w:right w:val="single" w:sz="24" w:space="0" w:color="00428B" w:themeColor="accent1"/>
      </w:tblBorders>
    </w:tblPr>
    <w:tcPr>
      <w:shd w:val="clear" w:color="auto" w:fill="00428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semiHidden/>
    <w:rsid w:val="00815342"/>
    <w:rPr>
      <w:color w:val="FFFFFF" w:themeColor="background1"/>
    </w:rPr>
    <w:tblPr>
      <w:tblStyleRowBandSize w:val="1"/>
      <w:tblStyleColBandSize w:val="1"/>
      <w:tblBorders>
        <w:top w:val="single" w:sz="24" w:space="0" w:color="0092D7" w:themeColor="accent2"/>
        <w:left w:val="single" w:sz="24" w:space="0" w:color="0092D7" w:themeColor="accent2"/>
        <w:bottom w:val="single" w:sz="24" w:space="0" w:color="0092D7" w:themeColor="accent2"/>
        <w:right w:val="single" w:sz="24" w:space="0" w:color="0092D7" w:themeColor="accent2"/>
      </w:tblBorders>
    </w:tblPr>
    <w:tcPr>
      <w:shd w:val="clear" w:color="auto" w:fill="0092D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semiHidden/>
    <w:rsid w:val="00815342"/>
    <w:rPr>
      <w:color w:val="FFFFFF" w:themeColor="background1"/>
    </w:rPr>
    <w:tblPr>
      <w:tblStyleRowBandSize w:val="1"/>
      <w:tblStyleColBandSize w:val="1"/>
      <w:tblBorders>
        <w:top w:val="single" w:sz="24" w:space="0" w:color="46C2D7" w:themeColor="accent3"/>
        <w:left w:val="single" w:sz="24" w:space="0" w:color="46C2D7" w:themeColor="accent3"/>
        <w:bottom w:val="single" w:sz="24" w:space="0" w:color="46C2D7" w:themeColor="accent3"/>
        <w:right w:val="single" w:sz="24" w:space="0" w:color="46C2D7" w:themeColor="accent3"/>
      </w:tblBorders>
    </w:tblPr>
    <w:tcPr>
      <w:shd w:val="clear" w:color="auto" w:fill="46C2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semiHidden/>
    <w:rsid w:val="00815342"/>
    <w:rPr>
      <w:color w:val="FFFFFF" w:themeColor="background1"/>
    </w:rPr>
    <w:tblPr>
      <w:tblStyleRowBandSize w:val="1"/>
      <w:tblStyleColBandSize w:val="1"/>
      <w:tblBorders>
        <w:top w:val="single" w:sz="24" w:space="0" w:color="75BB19" w:themeColor="accent4"/>
        <w:left w:val="single" w:sz="24" w:space="0" w:color="75BB19" w:themeColor="accent4"/>
        <w:bottom w:val="single" w:sz="24" w:space="0" w:color="75BB19" w:themeColor="accent4"/>
        <w:right w:val="single" w:sz="24" w:space="0" w:color="75BB19" w:themeColor="accent4"/>
      </w:tblBorders>
    </w:tblPr>
    <w:tcPr>
      <w:shd w:val="clear" w:color="auto" w:fill="75BB1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semiHidden/>
    <w:rsid w:val="00815342"/>
    <w:rPr>
      <w:color w:val="FFFFFF" w:themeColor="background1"/>
    </w:rPr>
    <w:tblPr>
      <w:tblStyleRowBandSize w:val="1"/>
      <w:tblStyleColBandSize w:val="1"/>
      <w:tblBorders>
        <w:top w:val="single" w:sz="24" w:space="0" w:color="C2D300" w:themeColor="accent5"/>
        <w:left w:val="single" w:sz="24" w:space="0" w:color="C2D300" w:themeColor="accent5"/>
        <w:bottom w:val="single" w:sz="24" w:space="0" w:color="C2D300" w:themeColor="accent5"/>
        <w:right w:val="single" w:sz="24" w:space="0" w:color="C2D300" w:themeColor="accent5"/>
      </w:tblBorders>
    </w:tblPr>
    <w:tcPr>
      <w:shd w:val="clear" w:color="auto" w:fill="C2D3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semiHidden/>
    <w:rsid w:val="00815342"/>
    <w:rPr>
      <w:color w:val="FFFFFF" w:themeColor="background1"/>
    </w:rPr>
    <w:tblPr>
      <w:tblStyleRowBandSize w:val="1"/>
      <w:tblStyleColBandSize w:val="1"/>
      <w:tblBorders>
        <w:top w:val="single" w:sz="24" w:space="0" w:color="F0AB00" w:themeColor="accent6"/>
        <w:left w:val="single" w:sz="24" w:space="0" w:color="F0AB00" w:themeColor="accent6"/>
        <w:bottom w:val="single" w:sz="24" w:space="0" w:color="F0AB00" w:themeColor="accent6"/>
        <w:right w:val="single" w:sz="24" w:space="0" w:color="F0AB00" w:themeColor="accent6"/>
      </w:tblBorders>
    </w:tblPr>
    <w:tcPr>
      <w:shd w:val="clear" w:color="auto" w:fill="F0A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semiHidden/>
    <w:rsid w:val="00815342"/>
    <w:tblPr>
      <w:tblStyleRowBandSize w:val="1"/>
      <w:tblStyleColBandSize w:val="1"/>
      <w:tblBorders>
        <w:top w:val="single" w:sz="4" w:space="0" w:color="231F20" w:themeColor="text1"/>
        <w:bottom w:val="single" w:sz="4" w:space="0" w:color="231F20" w:themeColor="text1"/>
      </w:tblBorders>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51"/>
    <w:semiHidden/>
    <w:rsid w:val="00815342"/>
    <w:rPr>
      <w:color w:val="003168" w:themeColor="accent1" w:themeShade="BF"/>
    </w:rPr>
    <w:tblPr>
      <w:tblStyleRowBandSize w:val="1"/>
      <w:tblStyleColBandSize w:val="1"/>
      <w:tblBorders>
        <w:top w:val="single" w:sz="4" w:space="0" w:color="00428B" w:themeColor="accent1"/>
        <w:bottom w:val="single" w:sz="4" w:space="0" w:color="00428B" w:themeColor="accent1"/>
      </w:tblBorders>
    </w:tblPr>
    <w:tblStylePr w:type="firstRow">
      <w:rPr>
        <w:b/>
        <w:bCs/>
      </w:rPr>
      <w:tblPr/>
      <w:tcPr>
        <w:tcBorders>
          <w:bottom w:val="single" w:sz="4" w:space="0" w:color="00428B" w:themeColor="accent1"/>
        </w:tcBorders>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6Colorful-Accent21">
    <w:name w:val="List Table 6 Colorful - Accent 21"/>
    <w:basedOn w:val="TableNormal"/>
    <w:uiPriority w:val="51"/>
    <w:semiHidden/>
    <w:rsid w:val="00815342"/>
    <w:rPr>
      <w:color w:val="006DA1" w:themeColor="accent2" w:themeShade="BF"/>
    </w:rPr>
    <w:tblPr>
      <w:tblStyleRowBandSize w:val="1"/>
      <w:tblStyleColBandSize w:val="1"/>
      <w:tblBorders>
        <w:top w:val="single" w:sz="4" w:space="0" w:color="0092D7" w:themeColor="accent2"/>
        <w:bottom w:val="single" w:sz="4" w:space="0" w:color="0092D7" w:themeColor="accent2"/>
      </w:tblBorders>
    </w:tblPr>
    <w:tblStylePr w:type="firstRow">
      <w:rPr>
        <w:b/>
        <w:bCs/>
      </w:rPr>
      <w:tblPr/>
      <w:tcPr>
        <w:tcBorders>
          <w:bottom w:val="single" w:sz="4" w:space="0" w:color="0092D7" w:themeColor="accent2"/>
        </w:tcBorders>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6Colorful-Accent31">
    <w:name w:val="List Table 6 Colorful - Accent 31"/>
    <w:basedOn w:val="TableNormal"/>
    <w:uiPriority w:val="51"/>
    <w:semiHidden/>
    <w:rsid w:val="00815342"/>
    <w:rPr>
      <w:color w:val="269BAF" w:themeColor="accent3" w:themeShade="BF"/>
    </w:rPr>
    <w:tblPr>
      <w:tblStyleRowBandSize w:val="1"/>
      <w:tblStyleColBandSize w:val="1"/>
      <w:tblBorders>
        <w:top w:val="single" w:sz="4" w:space="0" w:color="46C2D7" w:themeColor="accent3"/>
        <w:bottom w:val="single" w:sz="4" w:space="0" w:color="46C2D7" w:themeColor="accent3"/>
      </w:tblBorders>
    </w:tblPr>
    <w:tblStylePr w:type="firstRow">
      <w:rPr>
        <w:b/>
        <w:bCs/>
      </w:rPr>
      <w:tblPr/>
      <w:tcPr>
        <w:tcBorders>
          <w:bottom w:val="single" w:sz="4" w:space="0" w:color="46C2D7" w:themeColor="accent3"/>
        </w:tcBorders>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6Colorful-Accent41">
    <w:name w:val="List Table 6 Colorful - Accent 41"/>
    <w:basedOn w:val="TableNormal"/>
    <w:uiPriority w:val="51"/>
    <w:semiHidden/>
    <w:rsid w:val="00815342"/>
    <w:rPr>
      <w:color w:val="578B12" w:themeColor="accent4" w:themeShade="BF"/>
    </w:rPr>
    <w:tblPr>
      <w:tblStyleRowBandSize w:val="1"/>
      <w:tblStyleColBandSize w:val="1"/>
      <w:tblBorders>
        <w:top w:val="single" w:sz="4" w:space="0" w:color="75BB19" w:themeColor="accent4"/>
        <w:bottom w:val="single" w:sz="4" w:space="0" w:color="75BB19" w:themeColor="accent4"/>
      </w:tblBorders>
    </w:tblPr>
    <w:tblStylePr w:type="firstRow">
      <w:rPr>
        <w:b/>
        <w:bCs/>
      </w:rPr>
      <w:tblPr/>
      <w:tcPr>
        <w:tcBorders>
          <w:bottom w:val="single" w:sz="4" w:space="0" w:color="75BB19" w:themeColor="accent4"/>
        </w:tcBorders>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6Colorful-Accent51">
    <w:name w:val="List Table 6 Colorful - Accent 51"/>
    <w:basedOn w:val="TableNormal"/>
    <w:uiPriority w:val="51"/>
    <w:semiHidden/>
    <w:rsid w:val="00815342"/>
    <w:rPr>
      <w:color w:val="909E00" w:themeColor="accent5" w:themeShade="BF"/>
    </w:rPr>
    <w:tblPr>
      <w:tblStyleRowBandSize w:val="1"/>
      <w:tblStyleColBandSize w:val="1"/>
      <w:tblBorders>
        <w:top w:val="single" w:sz="4" w:space="0" w:color="C2D300" w:themeColor="accent5"/>
        <w:bottom w:val="single" w:sz="4" w:space="0" w:color="C2D300" w:themeColor="accent5"/>
      </w:tblBorders>
    </w:tblPr>
    <w:tblStylePr w:type="firstRow">
      <w:rPr>
        <w:b/>
        <w:bCs/>
      </w:rPr>
      <w:tblPr/>
      <w:tcPr>
        <w:tcBorders>
          <w:bottom w:val="single" w:sz="4" w:space="0" w:color="C2D300" w:themeColor="accent5"/>
        </w:tcBorders>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6Colorful-Accent61">
    <w:name w:val="List Table 6 Colorful - Accent 61"/>
    <w:basedOn w:val="TableNormal"/>
    <w:uiPriority w:val="51"/>
    <w:semiHidden/>
    <w:rsid w:val="00815342"/>
    <w:rPr>
      <w:color w:val="B37F00" w:themeColor="accent6" w:themeShade="BF"/>
    </w:rPr>
    <w:tblPr>
      <w:tblStyleRowBandSize w:val="1"/>
      <w:tblStyleColBandSize w:val="1"/>
      <w:tblBorders>
        <w:top w:val="single" w:sz="4" w:space="0" w:color="F0AB00" w:themeColor="accent6"/>
        <w:bottom w:val="single" w:sz="4" w:space="0" w:color="F0AB00" w:themeColor="accent6"/>
      </w:tblBorders>
    </w:tblPr>
    <w:tblStylePr w:type="firstRow">
      <w:rPr>
        <w:b/>
        <w:bCs/>
      </w:rPr>
      <w:tblPr/>
      <w:tcPr>
        <w:tcBorders>
          <w:bottom w:val="single" w:sz="4" w:space="0" w:color="F0AB00" w:themeColor="accent6"/>
        </w:tcBorders>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7Colorful1">
    <w:name w:val="List Table 7 Colorful1"/>
    <w:basedOn w:val="TableNormal"/>
    <w:uiPriority w:val="52"/>
    <w:semiHidden/>
    <w:rsid w:val="0081534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semiHidden/>
    <w:rsid w:val="00815342"/>
    <w:rPr>
      <w:color w:val="003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28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28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28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28B" w:themeColor="accent1"/>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semiHidden/>
    <w:rsid w:val="00815342"/>
    <w:rPr>
      <w:color w:val="006DA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2D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2D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2D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2D7" w:themeColor="accent2"/>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semiHidden/>
    <w:rsid w:val="00815342"/>
    <w:rPr>
      <w:color w:val="269BA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6C2D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C2D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C2D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C2D7" w:themeColor="accent3"/>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semiHidden/>
    <w:rsid w:val="00815342"/>
    <w:rPr>
      <w:color w:val="578B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BB1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B1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B1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B19" w:themeColor="accent4"/>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semiHidden/>
    <w:rsid w:val="00815342"/>
    <w:rPr>
      <w:color w:val="909E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2D3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2D3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2D3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2D300" w:themeColor="accent5"/>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semiHidden/>
    <w:rsid w:val="00815342"/>
    <w:rPr>
      <w:color w:val="B37F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A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A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A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AB00" w:themeColor="accent6"/>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815342"/>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67"/>
    <w:semiHidden/>
    <w:rsid w:val="00815342"/>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insideV w:val="single" w:sz="8" w:space="0" w:color="006EE8" w:themeColor="accent1" w:themeTint="BF"/>
      </w:tblBorders>
    </w:tblPr>
    <w:tcPr>
      <w:shd w:val="clear" w:color="auto" w:fill="A3CEFF" w:themeFill="accent1" w:themeFillTint="3F"/>
    </w:tcPr>
    <w:tblStylePr w:type="firstRow">
      <w:rPr>
        <w:b/>
        <w:bCs/>
      </w:rPr>
    </w:tblStylePr>
    <w:tblStylePr w:type="lastRow">
      <w:rPr>
        <w:b/>
        <w:bCs/>
      </w:rPr>
      <w:tblPr/>
      <w:tcPr>
        <w:tcBorders>
          <w:top w:val="single" w:sz="18" w:space="0" w:color="006EE8" w:themeColor="accent1" w:themeTint="BF"/>
        </w:tcBorders>
      </w:tcPr>
    </w:tblStylePr>
    <w:tblStylePr w:type="firstCol">
      <w:rPr>
        <w:b/>
        <w:bCs/>
      </w:rPr>
    </w:tblStylePr>
    <w:tblStylePr w:type="lastCol">
      <w:rPr>
        <w:b/>
        <w:bCs/>
      </w:r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table" w:styleId="MediumGrid1-Accent2">
    <w:name w:val="Medium Grid 1 Accent 2"/>
    <w:basedOn w:val="TableNormal"/>
    <w:uiPriority w:val="67"/>
    <w:semiHidden/>
    <w:rsid w:val="00815342"/>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insideV w:val="single" w:sz="8" w:space="0" w:color="22B7FF" w:themeColor="accent2" w:themeTint="BF"/>
      </w:tblBorders>
    </w:tblPr>
    <w:tcPr>
      <w:shd w:val="clear" w:color="auto" w:fill="B6E7FF" w:themeFill="accent2" w:themeFillTint="3F"/>
    </w:tcPr>
    <w:tblStylePr w:type="firstRow">
      <w:rPr>
        <w:b/>
        <w:bCs/>
      </w:rPr>
    </w:tblStylePr>
    <w:tblStylePr w:type="lastRow">
      <w:rPr>
        <w:b/>
        <w:bCs/>
      </w:rPr>
      <w:tblPr/>
      <w:tcPr>
        <w:tcBorders>
          <w:top w:val="single" w:sz="18" w:space="0" w:color="22B7FF" w:themeColor="accent2" w:themeTint="BF"/>
        </w:tcBorders>
      </w:tcPr>
    </w:tblStylePr>
    <w:tblStylePr w:type="firstCol">
      <w:rPr>
        <w:b/>
        <w:bCs/>
      </w:rPr>
    </w:tblStylePr>
    <w:tblStylePr w:type="lastCol">
      <w:rPr>
        <w:b/>
        <w:bCs/>
      </w:r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table" w:styleId="MediumGrid1-Accent3">
    <w:name w:val="Medium Grid 1 Accent 3"/>
    <w:basedOn w:val="TableNormal"/>
    <w:uiPriority w:val="67"/>
    <w:semiHidden/>
    <w:rsid w:val="00815342"/>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insideV w:val="single" w:sz="8" w:space="0" w:color="74D1E1" w:themeColor="accent3" w:themeTint="BF"/>
      </w:tblBorders>
    </w:tblPr>
    <w:tcPr>
      <w:shd w:val="clear" w:color="auto" w:fill="D1EFF5" w:themeFill="accent3" w:themeFillTint="3F"/>
    </w:tcPr>
    <w:tblStylePr w:type="firstRow">
      <w:rPr>
        <w:b/>
        <w:bCs/>
      </w:rPr>
    </w:tblStylePr>
    <w:tblStylePr w:type="lastRow">
      <w:rPr>
        <w:b/>
        <w:bCs/>
      </w:rPr>
      <w:tblPr/>
      <w:tcPr>
        <w:tcBorders>
          <w:top w:val="single" w:sz="18" w:space="0" w:color="74D1E1" w:themeColor="accent3" w:themeTint="BF"/>
        </w:tcBorders>
      </w:tcPr>
    </w:tblStylePr>
    <w:tblStylePr w:type="firstCol">
      <w:rPr>
        <w:b/>
        <w:bCs/>
      </w:rPr>
    </w:tblStylePr>
    <w:tblStylePr w:type="lastCol">
      <w:rPr>
        <w:b/>
        <w:bCs/>
      </w:r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table" w:styleId="MediumGrid1-Accent4">
    <w:name w:val="Medium Grid 1 Accent 4"/>
    <w:basedOn w:val="TableNormal"/>
    <w:uiPriority w:val="67"/>
    <w:semiHidden/>
    <w:rsid w:val="00815342"/>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insideV w:val="single" w:sz="8" w:space="0" w:color="9AE43A" w:themeColor="accent4" w:themeTint="BF"/>
      </w:tblBorders>
    </w:tblPr>
    <w:tcPr>
      <w:shd w:val="clear" w:color="auto" w:fill="DDF6BE" w:themeFill="accent4" w:themeFillTint="3F"/>
    </w:tcPr>
    <w:tblStylePr w:type="firstRow">
      <w:rPr>
        <w:b/>
        <w:bCs/>
      </w:rPr>
    </w:tblStylePr>
    <w:tblStylePr w:type="lastRow">
      <w:rPr>
        <w:b/>
        <w:bCs/>
      </w:rPr>
      <w:tblPr/>
      <w:tcPr>
        <w:tcBorders>
          <w:top w:val="single" w:sz="18" w:space="0" w:color="9AE43A" w:themeColor="accent4" w:themeTint="BF"/>
        </w:tcBorders>
      </w:tcPr>
    </w:tblStylePr>
    <w:tblStylePr w:type="firstCol">
      <w:rPr>
        <w:b/>
        <w:bCs/>
      </w:rPr>
    </w:tblStylePr>
    <w:tblStylePr w:type="lastCol">
      <w:rPr>
        <w:b/>
        <w:bCs/>
      </w:r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MediumGrid1-Accent5">
    <w:name w:val="Medium Grid 1 Accent 5"/>
    <w:basedOn w:val="TableNormal"/>
    <w:uiPriority w:val="67"/>
    <w:semiHidden/>
    <w:rsid w:val="00815342"/>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insideV w:val="single" w:sz="8" w:space="0" w:color="ECFF1F" w:themeColor="accent5" w:themeTint="BF"/>
      </w:tblBorders>
    </w:tblPr>
    <w:tcPr>
      <w:shd w:val="clear" w:color="auto" w:fill="F8FFB5" w:themeFill="accent5" w:themeFillTint="3F"/>
    </w:tcPr>
    <w:tblStylePr w:type="firstRow">
      <w:rPr>
        <w:b/>
        <w:bCs/>
      </w:rPr>
    </w:tblStylePr>
    <w:tblStylePr w:type="lastRow">
      <w:rPr>
        <w:b/>
        <w:bCs/>
      </w:rPr>
      <w:tblPr/>
      <w:tcPr>
        <w:tcBorders>
          <w:top w:val="single" w:sz="18" w:space="0" w:color="ECFF1F" w:themeColor="accent5" w:themeTint="BF"/>
        </w:tcBorders>
      </w:tcPr>
    </w:tblStylePr>
    <w:tblStylePr w:type="firstCol">
      <w:rPr>
        <w:b/>
        <w:bCs/>
      </w:rPr>
    </w:tblStylePr>
    <w:tblStylePr w:type="lastCol">
      <w:rPr>
        <w:b/>
        <w:bCs/>
      </w:r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table" w:styleId="MediumGrid1-Accent6">
    <w:name w:val="Medium Grid 1 Accent 6"/>
    <w:basedOn w:val="TableNormal"/>
    <w:uiPriority w:val="67"/>
    <w:semiHidden/>
    <w:rsid w:val="00815342"/>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insideV w:val="single" w:sz="8" w:space="0" w:color="FFC434" w:themeColor="accent6" w:themeTint="BF"/>
      </w:tblBorders>
    </w:tblPr>
    <w:tcPr>
      <w:shd w:val="clear" w:color="auto" w:fill="FFEBBC" w:themeFill="accent6" w:themeFillTint="3F"/>
    </w:tcPr>
    <w:tblStylePr w:type="firstRow">
      <w:rPr>
        <w:b/>
        <w:bCs/>
      </w:rPr>
    </w:tblStylePr>
    <w:tblStylePr w:type="lastRow">
      <w:rPr>
        <w:b/>
        <w:bCs/>
      </w:rPr>
      <w:tblPr/>
      <w:tcPr>
        <w:tcBorders>
          <w:top w:val="single" w:sz="18" w:space="0" w:color="FFC434" w:themeColor="accent6" w:themeTint="BF"/>
        </w:tcBorders>
      </w:tcPr>
    </w:tblStylePr>
    <w:tblStylePr w:type="firstCol">
      <w:rPr>
        <w:b/>
        <w:bCs/>
      </w:rPr>
    </w:tblStylePr>
    <w:tblStylePr w:type="lastCol">
      <w:rPr>
        <w:b/>
        <w:bCs/>
      </w:r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table" w:styleId="MediumGrid2">
    <w:name w:val="Medium Grid 2"/>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cPr>
      <w:shd w:val="clear" w:color="auto" w:fill="A3CEFF" w:themeFill="accent1" w:themeFillTint="3F"/>
    </w:tcPr>
    <w:tblStylePr w:type="firstRow">
      <w:rPr>
        <w:b/>
        <w:bCs/>
        <w:color w:val="231F20" w:themeColor="text1"/>
      </w:rPr>
      <w:tblPr/>
      <w:tcPr>
        <w:shd w:val="clear" w:color="auto" w:fill="DAEBFF"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4D7FF" w:themeFill="accent1" w:themeFillTint="33"/>
      </w:tcPr>
    </w:tblStylePr>
    <w:tblStylePr w:type="band1Vert">
      <w:tblPr/>
      <w:tcPr>
        <w:shd w:val="clear" w:color="auto" w:fill="469DFF" w:themeFill="accent1" w:themeFillTint="7F"/>
      </w:tcPr>
    </w:tblStylePr>
    <w:tblStylePr w:type="band1Horz">
      <w:tblPr/>
      <w:tcPr>
        <w:tcBorders>
          <w:insideH w:val="single" w:sz="6" w:space="0" w:color="00428B" w:themeColor="accent1"/>
          <w:insideV w:val="single" w:sz="6" w:space="0" w:color="00428B" w:themeColor="accent1"/>
        </w:tcBorders>
        <w:shd w:val="clear" w:color="auto" w:fill="469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cPr>
      <w:shd w:val="clear" w:color="auto" w:fill="B6E7FF" w:themeFill="accent2" w:themeFillTint="3F"/>
    </w:tcPr>
    <w:tblStylePr w:type="firstRow">
      <w:rPr>
        <w:b/>
        <w:bCs/>
        <w:color w:val="231F20" w:themeColor="text1"/>
      </w:rPr>
      <w:tblPr/>
      <w:tcPr>
        <w:shd w:val="clear" w:color="auto" w:fill="E2F5FF"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C4ECFF" w:themeFill="accent2" w:themeFillTint="33"/>
      </w:tcPr>
    </w:tblStylePr>
    <w:tblStylePr w:type="band1Vert">
      <w:tblPr/>
      <w:tcPr>
        <w:shd w:val="clear" w:color="auto" w:fill="6CCFFF" w:themeFill="accent2" w:themeFillTint="7F"/>
      </w:tcPr>
    </w:tblStylePr>
    <w:tblStylePr w:type="band1Horz">
      <w:tblPr/>
      <w:tcPr>
        <w:tcBorders>
          <w:insideH w:val="single" w:sz="6" w:space="0" w:color="0092D7" w:themeColor="accent2"/>
          <w:insideV w:val="single" w:sz="6" w:space="0" w:color="0092D7" w:themeColor="accent2"/>
        </w:tcBorders>
        <w:shd w:val="clear" w:color="auto" w:fill="6CCF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cPr>
      <w:shd w:val="clear" w:color="auto" w:fill="D1EFF5" w:themeFill="accent3" w:themeFillTint="3F"/>
    </w:tcPr>
    <w:tblStylePr w:type="firstRow">
      <w:rPr>
        <w:b/>
        <w:bCs/>
        <w:color w:val="231F20" w:themeColor="text1"/>
      </w:rPr>
      <w:tblPr/>
      <w:tcPr>
        <w:shd w:val="clear" w:color="auto" w:fill="ECF9FB"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AF2F7" w:themeFill="accent3" w:themeFillTint="33"/>
      </w:tcPr>
    </w:tblStylePr>
    <w:tblStylePr w:type="band1Vert">
      <w:tblPr/>
      <w:tcPr>
        <w:shd w:val="clear" w:color="auto" w:fill="A2E0EB" w:themeFill="accent3" w:themeFillTint="7F"/>
      </w:tcPr>
    </w:tblStylePr>
    <w:tblStylePr w:type="band1Horz">
      <w:tblPr/>
      <w:tcPr>
        <w:tcBorders>
          <w:insideH w:val="single" w:sz="6" w:space="0" w:color="46C2D7" w:themeColor="accent3"/>
          <w:insideV w:val="single" w:sz="6" w:space="0" w:color="46C2D7" w:themeColor="accent3"/>
        </w:tcBorders>
        <w:shd w:val="clear" w:color="auto" w:fill="A2E0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cPr>
      <w:shd w:val="clear" w:color="auto" w:fill="DDF6BE" w:themeFill="accent4" w:themeFillTint="3F"/>
    </w:tcPr>
    <w:tblStylePr w:type="firstRow">
      <w:rPr>
        <w:b/>
        <w:bCs/>
        <w:color w:val="231F20" w:themeColor="text1"/>
      </w:rPr>
      <w:tblPr/>
      <w:tcPr>
        <w:shd w:val="clear" w:color="auto" w:fill="F1FBE5"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E4F8CA" w:themeFill="accent4" w:themeFillTint="33"/>
      </w:tcPr>
    </w:tblStylePr>
    <w:tblStylePr w:type="band1Vert">
      <w:tblPr/>
      <w:tcPr>
        <w:shd w:val="clear" w:color="auto" w:fill="BCED7B" w:themeFill="accent4" w:themeFillTint="7F"/>
      </w:tcPr>
    </w:tblStylePr>
    <w:tblStylePr w:type="band1Horz">
      <w:tblPr/>
      <w:tcPr>
        <w:tcBorders>
          <w:insideH w:val="single" w:sz="6" w:space="0" w:color="75BB19" w:themeColor="accent4"/>
          <w:insideV w:val="single" w:sz="6" w:space="0" w:color="75BB19" w:themeColor="accent4"/>
        </w:tcBorders>
        <w:shd w:val="clear" w:color="auto" w:fill="BCED7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cPr>
      <w:shd w:val="clear" w:color="auto" w:fill="F8FFB5" w:themeFill="accent5" w:themeFillTint="3F"/>
    </w:tcPr>
    <w:tblStylePr w:type="firstRow">
      <w:rPr>
        <w:b/>
        <w:bCs/>
        <w:color w:val="231F20" w:themeColor="text1"/>
      </w:rPr>
      <w:tblPr/>
      <w:tcPr>
        <w:shd w:val="clear" w:color="auto" w:fill="FCFFE1"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AFFC3" w:themeFill="accent5" w:themeFillTint="33"/>
      </w:tcPr>
    </w:tblStylePr>
    <w:tblStylePr w:type="band1Vert">
      <w:tblPr/>
      <w:tcPr>
        <w:shd w:val="clear" w:color="auto" w:fill="F2FF6A" w:themeFill="accent5" w:themeFillTint="7F"/>
      </w:tcPr>
    </w:tblStylePr>
    <w:tblStylePr w:type="band1Horz">
      <w:tblPr/>
      <w:tcPr>
        <w:tcBorders>
          <w:insideH w:val="single" w:sz="6" w:space="0" w:color="C2D300" w:themeColor="accent5"/>
          <w:insideV w:val="single" w:sz="6" w:space="0" w:color="C2D300" w:themeColor="accent5"/>
        </w:tcBorders>
        <w:shd w:val="clear" w:color="auto" w:fill="F2FF6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815342"/>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cPr>
      <w:shd w:val="clear" w:color="auto" w:fill="FFEBBC" w:themeFill="accent6" w:themeFillTint="3F"/>
    </w:tcPr>
    <w:tblStylePr w:type="firstRow">
      <w:rPr>
        <w:b/>
        <w:bCs/>
        <w:color w:val="231F20" w:themeColor="text1"/>
      </w:rPr>
      <w:tblPr/>
      <w:tcPr>
        <w:shd w:val="clear" w:color="auto" w:fill="FFF7E4"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EFC9" w:themeFill="accent6" w:themeFillTint="33"/>
      </w:tcPr>
    </w:tblStylePr>
    <w:tblStylePr w:type="band1Vert">
      <w:tblPr/>
      <w:tcPr>
        <w:shd w:val="clear" w:color="auto" w:fill="FFD778" w:themeFill="accent6" w:themeFillTint="7F"/>
      </w:tcPr>
    </w:tblStylePr>
    <w:tblStylePr w:type="band1Horz">
      <w:tblPr/>
      <w:tcPr>
        <w:tcBorders>
          <w:insideH w:val="single" w:sz="6" w:space="0" w:color="F0AB00" w:themeColor="accent6"/>
          <w:insideV w:val="single" w:sz="6" w:space="0" w:color="F0AB00" w:themeColor="accent6"/>
        </w:tcBorders>
        <w:shd w:val="clear" w:color="auto" w:fill="FFD7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3CE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28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28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69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69DFF" w:themeFill="accent1" w:themeFillTint="7F"/>
      </w:tcPr>
    </w:tblStylePr>
  </w:style>
  <w:style w:type="table" w:styleId="MediumGrid3-Accent2">
    <w:name w:val="Medium Grid 3 Accent 2"/>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2D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2D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CF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CFFF" w:themeFill="accent2" w:themeFillTint="7F"/>
      </w:tcPr>
    </w:tblStylePr>
  </w:style>
  <w:style w:type="table" w:styleId="MediumGrid3-Accent3">
    <w:name w:val="Medium Grid 3 Accent 3"/>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F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C2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6C2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E0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E0EB" w:themeFill="accent3" w:themeFillTint="7F"/>
      </w:tcPr>
    </w:tblStylePr>
  </w:style>
  <w:style w:type="table" w:styleId="MediumGrid3-Accent4">
    <w:name w:val="Medium Grid 3 Accent 4"/>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6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B1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B1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D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D7B" w:themeFill="accent4" w:themeFillTint="7F"/>
      </w:tcPr>
    </w:tblStylePr>
  </w:style>
  <w:style w:type="table" w:styleId="MediumGrid3-Accent5">
    <w:name w:val="Medium Grid 3 Accent 5"/>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FB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D3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D3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F6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F6A" w:themeFill="accent5" w:themeFillTint="7F"/>
      </w:tcPr>
    </w:tblStylePr>
  </w:style>
  <w:style w:type="table" w:styleId="MediumGrid3-Accent6">
    <w:name w:val="Medium Grid 3 Accent 6"/>
    <w:basedOn w:val="TableNormal"/>
    <w:uiPriority w:val="69"/>
    <w:semiHidden/>
    <w:rsid w:val="0081534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B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7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778" w:themeFill="accent6" w:themeFillTint="7F"/>
      </w:tcPr>
    </w:tblStylePr>
  </w:style>
  <w:style w:type="table" w:styleId="MediumList1">
    <w:name w:val="Medium List 1"/>
    <w:basedOn w:val="TableNormal"/>
    <w:uiPriority w:val="65"/>
    <w:semiHidden/>
    <w:rsid w:val="00815342"/>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00428B"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65"/>
    <w:semiHidden/>
    <w:rsid w:val="00815342"/>
    <w:tblPr>
      <w:tblStyleRowBandSize w:val="1"/>
      <w:tblStyleColBandSize w:val="1"/>
      <w:tblBorders>
        <w:top w:val="single" w:sz="8" w:space="0" w:color="00428B" w:themeColor="accent1"/>
        <w:bottom w:val="single" w:sz="8" w:space="0" w:color="00428B" w:themeColor="accent1"/>
      </w:tblBorders>
    </w:tblPr>
    <w:tblStylePr w:type="firstRow">
      <w:rPr>
        <w:rFonts w:asciiTheme="majorHAnsi" w:eastAsiaTheme="majorEastAsia" w:hAnsiTheme="majorHAnsi" w:cstheme="majorBidi"/>
      </w:rPr>
      <w:tblPr/>
      <w:tcPr>
        <w:tcBorders>
          <w:top w:val="nil"/>
          <w:bottom w:val="single" w:sz="8" w:space="0" w:color="00428B" w:themeColor="accent1"/>
        </w:tcBorders>
      </w:tcPr>
    </w:tblStylePr>
    <w:tblStylePr w:type="lastRow">
      <w:rPr>
        <w:b/>
        <w:bCs/>
        <w:color w:val="00428B" w:themeColor="text2"/>
      </w:rPr>
      <w:tblPr/>
      <w:tcPr>
        <w:tcBorders>
          <w:top w:val="single" w:sz="8" w:space="0" w:color="00428B" w:themeColor="accent1"/>
          <w:bottom w:val="single" w:sz="8" w:space="0" w:color="00428B" w:themeColor="accent1"/>
        </w:tcBorders>
      </w:tcPr>
    </w:tblStylePr>
    <w:tblStylePr w:type="firstCol">
      <w:rPr>
        <w:b/>
        <w:bCs/>
      </w:rPr>
    </w:tblStylePr>
    <w:tblStylePr w:type="lastCol">
      <w:rPr>
        <w:b/>
        <w:bCs/>
      </w:rPr>
      <w:tblPr/>
      <w:tcPr>
        <w:tcBorders>
          <w:top w:val="single" w:sz="8" w:space="0" w:color="00428B" w:themeColor="accent1"/>
          <w:bottom w:val="single" w:sz="8" w:space="0" w:color="00428B" w:themeColor="accent1"/>
        </w:tcBorders>
      </w:tcPr>
    </w:tblStylePr>
    <w:tblStylePr w:type="band1Vert">
      <w:tblPr/>
      <w:tcPr>
        <w:shd w:val="clear" w:color="auto" w:fill="A3CEFF" w:themeFill="accent1" w:themeFillTint="3F"/>
      </w:tcPr>
    </w:tblStylePr>
    <w:tblStylePr w:type="band1Horz">
      <w:tblPr/>
      <w:tcPr>
        <w:shd w:val="clear" w:color="auto" w:fill="A3CEFF" w:themeFill="accent1" w:themeFillTint="3F"/>
      </w:tcPr>
    </w:tblStylePr>
  </w:style>
  <w:style w:type="table" w:styleId="MediumList1-Accent2">
    <w:name w:val="Medium List 1 Accent 2"/>
    <w:basedOn w:val="TableNormal"/>
    <w:uiPriority w:val="65"/>
    <w:semiHidden/>
    <w:rsid w:val="00815342"/>
    <w:tblPr>
      <w:tblStyleRowBandSize w:val="1"/>
      <w:tblStyleColBandSize w:val="1"/>
      <w:tblBorders>
        <w:top w:val="single" w:sz="8" w:space="0" w:color="0092D7" w:themeColor="accent2"/>
        <w:bottom w:val="single" w:sz="8" w:space="0" w:color="0092D7" w:themeColor="accent2"/>
      </w:tblBorders>
    </w:tblPr>
    <w:tblStylePr w:type="firstRow">
      <w:rPr>
        <w:rFonts w:asciiTheme="majorHAnsi" w:eastAsiaTheme="majorEastAsia" w:hAnsiTheme="majorHAnsi" w:cstheme="majorBidi"/>
      </w:rPr>
      <w:tblPr/>
      <w:tcPr>
        <w:tcBorders>
          <w:top w:val="nil"/>
          <w:bottom w:val="single" w:sz="8" w:space="0" w:color="0092D7" w:themeColor="accent2"/>
        </w:tcBorders>
      </w:tcPr>
    </w:tblStylePr>
    <w:tblStylePr w:type="lastRow">
      <w:rPr>
        <w:b/>
        <w:bCs/>
        <w:color w:val="00428B" w:themeColor="text2"/>
      </w:rPr>
      <w:tblPr/>
      <w:tcPr>
        <w:tcBorders>
          <w:top w:val="single" w:sz="8" w:space="0" w:color="0092D7" w:themeColor="accent2"/>
          <w:bottom w:val="single" w:sz="8" w:space="0" w:color="0092D7" w:themeColor="accent2"/>
        </w:tcBorders>
      </w:tcPr>
    </w:tblStylePr>
    <w:tblStylePr w:type="firstCol">
      <w:rPr>
        <w:b/>
        <w:bCs/>
      </w:rPr>
    </w:tblStylePr>
    <w:tblStylePr w:type="lastCol">
      <w:rPr>
        <w:b/>
        <w:bCs/>
      </w:rPr>
      <w:tblPr/>
      <w:tcPr>
        <w:tcBorders>
          <w:top w:val="single" w:sz="8" w:space="0" w:color="0092D7" w:themeColor="accent2"/>
          <w:bottom w:val="single" w:sz="8" w:space="0" w:color="0092D7" w:themeColor="accent2"/>
        </w:tcBorders>
      </w:tcPr>
    </w:tblStylePr>
    <w:tblStylePr w:type="band1Vert">
      <w:tblPr/>
      <w:tcPr>
        <w:shd w:val="clear" w:color="auto" w:fill="B6E7FF" w:themeFill="accent2" w:themeFillTint="3F"/>
      </w:tcPr>
    </w:tblStylePr>
    <w:tblStylePr w:type="band1Horz">
      <w:tblPr/>
      <w:tcPr>
        <w:shd w:val="clear" w:color="auto" w:fill="B6E7FF" w:themeFill="accent2" w:themeFillTint="3F"/>
      </w:tcPr>
    </w:tblStylePr>
  </w:style>
  <w:style w:type="table" w:styleId="MediumList1-Accent3">
    <w:name w:val="Medium List 1 Accent 3"/>
    <w:basedOn w:val="TableNormal"/>
    <w:uiPriority w:val="65"/>
    <w:semiHidden/>
    <w:rsid w:val="00815342"/>
    <w:tblPr>
      <w:tblStyleRowBandSize w:val="1"/>
      <w:tblStyleColBandSize w:val="1"/>
      <w:tblBorders>
        <w:top w:val="single" w:sz="8" w:space="0" w:color="46C2D7" w:themeColor="accent3"/>
        <w:bottom w:val="single" w:sz="8" w:space="0" w:color="46C2D7" w:themeColor="accent3"/>
      </w:tblBorders>
    </w:tblPr>
    <w:tblStylePr w:type="firstRow">
      <w:rPr>
        <w:rFonts w:asciiTheme="majorHAnsi" w:eastAsiaTheme="majorEastAsia" w:hAnsiTheme="majorHAnsi" w:cstheme="majorBidi"/>
      </w:rPr>
      <w:tblPr/>
      <w:tcPr>
        <w:tcBorders>
          <w:top w:val="nil"/>
          <w:bottom w:val="single" w:sz="8" w:space="0" w:color="46C2D7" w:themeColor="accent3"/>
        </w:tcBorders>
      </w:tcPr>
    </w:tblStylePr>
    <w:tblStylePr w:type="lastRow">
      <w:rPr>
        <w:b/>
        <w:bCs/>
        <w:color w:val="00428B" w:themeColor="text2"/>
      </w:rPr>
      <w:tblPr/>
      <w:tcPr>
        <w:tcBorders>
          <w:top w:val="single" w:sz="8" w:space="0" w:color="46C2D7" w:themeColor="accent3"/>
          <w:bottom w:val="single" w:sz="8" w:space="0" w:color="46C2D7" w:themeColor="accent3"/>
        </w:tcBorders>
      </w:tcPr>
    </w:tblStylePr>
    <w:tblStylePr w:type="firstCol">
      <w:rPr>
        <w:b/>
        <w:bCs/>
      </w:rPr>
    </w:tblStylePr>
    <w:tblStylePr w:type="lastCol">
      <w:rPr>
        <w:b/>
        <w:bCs/>
      </w:rPr>
      <w:tblPr/>
      <w:tcPr>
        <w:tcBorders>
          <w:top w:val="single" w:sz="8" w:space="0" w:color="46C2D7" w:themeColor="accent3"/>
          <w:bottom w:val="single" w:sz="8" w:space="0" w:color="46C2D7" w:themeColor="accent3"/>
        </w:tcBorders>
      </w:tcPr>
    </w:tblStylePr>
    <w:tblStylePr w:type="band1Vert">
      <w:tblPr/>
      <w:tcPr>
        <w:shd w:val="clear" w:color="auto" w:fill="D1EFF5" w:themeFill="accent3" w:themeFillTint="3F"/>
      </w:tcPr>
    </w:tblStylePr>
    <w:tblStylePr w:type="band1Horz">
      <w:tblPr/>
      <w:tcPr>
        <w:shd w:val="clear" w:color="auto" w:fill="D1EFF5" w:themeFill="accent3" w:themeFillTint="3F"/>
      </w:tcPr>
    </w:tblStylePr>
  </w:style>
  <w:style w:type="table" w:styleId="MediumList1-Accent4">
    <w:name w:val="Medium List 1 Accent 4"/>
    <w:basedOn w:val="TableNormal"/>
    <w:uiPriority w:val="65"/>
    <w:semiHidden/>
    <w:rsid w:val="00815342"/>
    <w:tblPr>
      <w:tblStyleRowBandSize w:val="1"/>
      <w:tblStyleColBandSize w:val="1"/>
      <w:tblBorders>
        <w:top w:val="single" w:sz="8" w:space="0" w:color="75BB19" w:themeColor="accent4"/>
        <w:bottom w:val="single" w:sz="8" w:space="0" w:color="75BB19" w:themeColor="accent4"/>
      </w:tblBorders>
    </w:tblPr>
    <w:tblStylePr w:type="firstRow">
      <w:rPr>
        <w:rFonts w:asciiTheme="majorHAnsi" w:eastAsiaTheme="majorEastAsia" w:hAnsiTheme="majorHAnsi" w:cstheme="majorBidi"/>
      </w:rPr>
      <w:tblPr/>
      <w:tcPr>
        <w:tcBorders>
          <w:top w:val="nil"/>
          <w:bottom w:val="single" w:sz="8" w:space="0" w:color="75BB19" w:themeColor="accent4"/>
        </w:tcBorders>
      </w:tcPr>
    </w:tblStylePr>
    <w:tblStylePr w:type="lastRow">
      <w:rPr>
        <w:b/>
        <w:bCs/>
        <w:color w:val="00428B" w:themeColor="text2"/>
      </w:rPr>
      <w:tblPr/>
      <w:tcPr>
        <w:tcBorders>
          <w:top w:val="single" w:sz="8" w:space="0" w:color="75BB19" w:themeColor="accent4"/>
          <w:bottom w:val="single" w:sz="8" w:space="0" w:color="75BB19" w:themeColor="accent4"/>
        </w:tcBorders>
      </w:tcPr>
    </w:tblStylePr>
    <w:tblStylePr w:type="firstCol">
      <w:rPr>
        <w:b/>
        <w:bCs/>
      </w:rPr>
    </w:tblStylePr>
    <w:tblStylePr w:type="lastCol">
      <w:rPr>
        <w:b/>
        <w:bCs/>
      </w:rPr>
      <w:tblPr/>
      <w:tcPr>
        <w:tcBorders>
          <w:top w:val="single" w:sz="8" w:space="0" w:color="75BB19" w:themeColor="accent4"/>
          <w:bottom w:val="single" w:sz="8" w:space="0" w:color="75BB19" w:themeColor="accent4"/>
        </w:tcBorders>
      </w:tcPr>
    </w:tblStylePr>
    <w:tblStylePr w:type="band1Vert">
      <w:tblPr/>
      <w:tcPr>
        <w:shd w:val="clear" w:color="auto" w:fill="DDF6BE" w:themeFill="accent4" w:themeFillTint="3F"/>
      </w:tcPr>
    </w:tblStylePr>
    <w:tblStylePr w:type="band1Horz">
      <w:tblPr/>
      <w:tcPr>
        <w:shd w:val="clear" w:color="auto" w:fill="DDF6BE" w:themeFill="accent4" w:themeFillTint="3F"/>
      </w:tcPr>
    </w:tblStylePr>
  </w:style>
  <w:style w:type="table" w:styleId="MediumList1-Accent5">
    <w:name w:val="Medium List 1 Accent 5"/>
    <w:basedOn w:val="TableNormal"/>
    <w:uiPriority w:val="65"/>
    <w:semiHidden/>
    <w:rsid w:val="00815342"/>
    <w:tblPr>
      <w:tblStyleRowBandSize w:val="1"/>
      <w:tblStyleColBandSize w:val="1"/>
      <w:tblBorders>
        <w:top w:val="single" w:sz="8" w:space="0" w:color="C2D300" w:themeColor="accent5"/>
        <w:bottom w:val="single" w:sz="8" w:space="0" w:color="C2D300" w:themeColor="accent5"/>
      </w:tblBorders>
    </w:tblPr>
    <w:tblStylePr w:type="firstRow">
      <w:rPr>
        <w:rFonts w:asciiTheme="majorHAnsi" w:eastAsiaTheme="majorEastAsia" w:hAnsiTheme="majorHAnsi" w:cstheme="majorBidi"/>
      </w:rPr>
      <w:tblPr/>
      <w:tcPr>
        <w:tcBorders>
          <w:top w:val="nil"/>
          <w:bottom w:val="single" w:sz="8" w:space="0" w:color="C2D300" w:themeColor="accent5"/>
        </w:tcBorders>
      </w:tcPr>
    </w:tblStylePr>
    <w:tblStylePr w:type="lastRow">
      <w:rPr>
        <w:b/>
        <w:bCs/>
        <w:color w:val="00428B" w:themeColor="text2"/>
      </w:rPr>
      <w:tblPr/>
      <w:tcPr>
        <w:tcBorders>
          <w:top w:val="single" w:sz="8" w:space="0" w:color="C2D300" w:themeColor="accent5"/>
          <w:bottom w:val="single" w:sz="8" w:space="0" w:color="C2D300" w:themeColor="accent5"/>
        </w:tcBorders>
      </w:tcPr>
    </w:tblStylePr>
    <w:tblStylePr w:type="firstCol">
      <w:rPr>
        <w:b/>
        <w:bCs/>
      </w:rPr>
    </w:tblStylePr>
    <w:tblStylePr w:type="lastCol">
      <w:rPr>
        <w:b/>
        <w:bCs/>
      </w:rPr>
      <w:tblPr/>
      <w:tcPr>
        <w:tcBorders>
          <w:top w:val="single" w:sz="8" w:space="0" w:color="C2D300" w:themeColor="accent5"/>
          <w:bottom w:val="single" w:sz="8" w:space="0" w:color="C2D300" w:themeColor="accent5"/>
        </w:tcBorders>
      </w:tcPr>
    </w:tblStylePr>
    <w:tblStylePr w:type="band1Vert">
      <w:tblPr/>
      <w:tcPr>
        <w:shd w:val="clear" w:color="auto" w:fill="F8FFB5" w:themeFill="accent5" w:themeFillTint="3F"/>
      </w:tcPr>
    </w:tblStylePr>
    <w:tblStylePr w:type="band1Horz">
      <w:tblPr/>
      <w:tcPr>
        <w:shd w:val="clear" w:color="auto" w:fill="F8FFB5" w:themeFill="accent5" w:themeFillTint="3F"/>
      </w:tcPr>
    </w:tblStylePr>
  </w:style>
  <w:style w:type="table" w:styleId="MediumList1-Accent6">
    <w:name w:val="Medium List 1 Accent 6"/>
    <w:basedOn w:val="TableNormal"/>
    <w:uiPriority w:val="65"/>
    <w:semiHidden/>
    <w:rsid w:val="00815342"/>
    <w:tblPr>
      <w:tblStyleRowBandSize w:val="1"/>
      <w:tblStyleColBandSize w:val="1"/>
      <w:tblBorders>
        <w:top w:val="single" w:sz="8" w:space="0" w:color="F0AB00" w:themeColor="accent6"/>
        <w:bottom w:val="single" w:sz="8" w:space="0" w:color="F0AB00" w:themeColor="accent6"/>
      </w:tblBorders>
    </w:tblPr>
    <w:tblStylePr w:type="firstRow">
      <w:rPr>
        <w:rFonts w:asciiTheme="majorHAnsi" w:eastAsiaTheme="majorEastAsia" w:hAnsiTheme="majorHAnsi" w:cstheme="majorBidi"/>
      </w:rPr>
      <w:tblPr/>
      <w:tcPr>
        <w:tcBorders>
          <w:top w:val="nil"/>
          <w:bottom w:val="single" w:sz="8" w:space="0" w:color="F0AB00" w:themeColor="accent6"/>
        </w:tcBorders>
      </w:tcPr>
    </w:tblStylePr>
    <w:tblStylePr w:type="lastRow">
      <w:rPr>
        <w:b/>
        <w:bCs/>
        <w:color w:val="00428B" w:themeColor="text2"/>
      </w:rPr>
      <w:tblPr/>
      <w:tcPr>
        <w:tcBorders>
          <w:top w:val="single" w:sz="8" w:space="0" w:color="F0AB00" w:themeColor="accent6"/>
          <w:bottom w:val="single" w:sz="8" w:space="0" w:color="F0AB00" w:themeColor="accent6"/>
        </w:tcBorders>
      </w:tcPr>
    </w:tblStylePr>
    <w:tblStylePr w:type="firstCol">
      <w:rPr>
        <w:b/>
        <w:bCs/>
      </w:rPr>
    </w:tblStylePr>
    <w:tblStylePr w:type="lastCol">
      <w:rPr>
        <w:b/>
        <w:bCs/>
      </w:rPr>
      <w:tblPr/>
      <w:tcPr>
        <w:tcBorders>
          <w:top w:val="single" w:sz="8" w:space="0" w:color="F0AB00" w:themeColor="accent6"/>
          <w:bottom w:val="single" w:sz="8" w:space="0" w:color="F0AB00" w:themeColor="accent6"/>
        </w:tcBorders>
      </w:tcPr>
    </w:tblStylePr>
    <w:tblStylePr w:type="band1Vert">
      <w:tblPr/>
      <w:tcPr>
        <w:shd w:val="clear" w:color="auto" w:fill="FFEBBC" w:themeFill="accent6" w:themeFillTint="3F"/>
      </w:tcPr>
    </w:tblStylePr>
    <w:tblStylePr w:type="band1Horz">
      <w:tblPr/>
      <w:tcPr>
        <w:shd w:val="clear" w:color="auto" w:fill="FFEBBC" w:themeFill="accent6" w:themeFillTint="3F"/>
      </w:tcPr>
    </w:tblStylePr>
  </w:style>
  <w:style w:type="table" w:styleId="MediumList2">
    <w:name w:val="Medium List 2"/>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single" w:sz="8" w:space="0" w:color="231F2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rPr>
        <w:sz w:val="24"/>
        <w:szCs w:val="24"/>
      </w:rPr>
      <w:tblPr/>
      <w:tcPr>
        <w:tcBorders>
          <w:top w:val="nil"/>
          <w:left w:val="nil"/>
          <w:bottom w:val="single" w:sz="24" w:space="0" w:color="00428B" w:themeColor="accent1"/>
          <w:right w:val="nil"/>
          <w:insideH w:val="nil"/>
          <w:insideV w:val="nil"/>
        </w:tcBorders>
        <w:shd w:val="clear" w:color="auto" w:fill="FFFFFF" w:themeFill="background1"/>
      </w:tcPr>
    </w:tblStylePr>
    <w:tblStylePr w:type="lastRow">
      <w:tblPr/>
      <w:tcPr>
        <w:tcBorders>
          <w:top w:val="single" w:sz="8" w:space="0" w:color="00428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28B" w:themeColor="accent1"/>
          <w:insideH w:val="nil"/>
          <w:insideV w:val="nil"/>
        </w:tcBorders>
        <w:shd w:val="clear" w:color="auto" w:fill="FFFFFF" w:themeFill="background1"/>
      </w:tcPr>
    </w:tblStylePr>
    <w:tblStylePr w:type="lastCol">
      <w:tblPr/>
      <w:tcPr>
        <w:tcBorders>
          <w:top w:val="nil"/>
          <w:left w:val="single" w:sz="8" w:space="0" w:color="00428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top w:val="nil"/>
          <w:bottom w:val="nil"/>
          <w:insideH w:val="nil"/>
          <w:insideV w:val="nil"/>
        </w:tcBorders>
        <w:shd w:val="clear" w:color="auto" w:fill="A3CE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rPr>
        <w:sz w:val="24"/>
        <w:szCs w:val="24"/>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tblPr/>
      <w:tcPr>
        <w:tcBorders>
          <w:top w:val="single" w:sz="8" w:space="0" w:color="0092D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2D7" w:themeColor="accent2"/>
          <w:insideH w:val="nil"/>
          <w:insideV w:val="nil"/>
        </w:tcBorders>
        <w:shd w:val="clear" w:color="auto" w:fill="FFFFFF" w:themeFill="background1"/>
      </w:tcPr>
    </w:tblStylePr>
    <w:tblStylePr w:type="lastCol">
      <w:tblPr/>
      <w:tcPr>
        <w:tcBorders>
          <w:top w:val="nil"/>
          <w:left w:val="single" w:sz="8" w:space="0" w:color="0092D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top w:val="nil"/>
          <w:bottom w:val="nil"/>
          <w:insideH w:val="nil"/>
          <w:insideV w:val="nil"/>
        </w:tcBorders>
        <w:shd w:val="clear" w:color="auto" w:fill="B6E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rPr>
        <w:sz w:val="24"/>
        <w:szCs w:val="24"/>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tblPr/>
      <w:tcPr>
        <w:tcBorders>
          <w:top w:val="single" w:sz="8" w:space="0" w:color="46C2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C2D7" w:themeColor="accent3"/>
          <w:insideH w:val="nil"/>
          <w:insideV w:val="nil"/>
        </w:tcBorders>
        <w:shd w:val="clear" w:color="auto" w:fill="FFFFFF" w:themeFill="background1"/>
      </w:tcPr>
    </w:tblStylePr>
    <w:tblStylePr w:type="lastCol">
      <w:tblPr/>
      <w:tcPr>
        <w:tcBorders>
          <w:top w:val="nil"/>
          <w:left w:val="single" w:sz="8" w:space="0" w:color="46C2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top w:val="nil"/>
          <w:bottom w:val="nil"/>
          <w:insideH w:val="nil"/>
          <w:insideV w:val="nil"/>
        </w:tcBorders>
        <w:shd w:val="clear" w:color="auto" w:fill="D1EF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rPr>
        <w:sz w:val="24"/>
        <w:szCs w:val="24"/>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tblPr/>
      <w:tcPr>
        <w:tcBorders>
          <w:top w:val="single" w:sz="8" w:space="0" w:color="75BB1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B19" w:themeColor="accent4"/>
          <w:insideH w:val="nil"/>
          <w:insideV w:val="nil"/>
        </w:tcBorders>
        <w:shd w:val="clear" w:color="auto" w:fill="FFFFFF" w:themeFill="background1"/>
      </w:tcPr>
    </w:tblStylePr>
    <w:tblStylePr w:type="lastCol">
      <w:tblPr/>
      <w:tcPr>
        <w:tcBorders>
          <w:top w:val="nil"/>
          <w:left w:val="single" w:sz="8" w:space="0" w:color="75BB1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top w:val="nil"/>
          <w:bottom w:val="nil"/>
          <w:insideH w:val="nil"/>
          <w:insideV w:val="nil"/>
        </w:tcBorders>
        <w:shd w:val="clear" w:color="auto" w:fill="DDF6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rPr>
        <w:sz w:val="24"/>
        <w:szCs w:val="24"/>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tblPr/>
      <w:tcPr>
        <w:tcBorders>
          <w:top w:val="single" w:sz="8" w:space="0" w:color="C2D3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D300" w:themeColor="accent5"/>
          <w:insideH w:val="nil"/>
          <w:insideV w:val="nil"/>
        </w:tcBorders>
        <w:shd w:val="clear" w:color="auto" w:fill="FFFFFF" w:themeFill="background1"/>
      </w:tcPr>
    </w:tblStylePr>
    <w:tblStylePr w:type="lastCol">
      <w:tblPr/>
      <w:tcPr>
        <w:tcBorders>
          <w:top w:val="nil"/>
          <w:left w:val="single" w:sz="8" w:space="0" w:color="C2D3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top w:val="nil"/>
          <w:bottom w:val="nil"/>
          <w:insideH w:val="nil"/>
          <w:insideV w:val="nil"/>
        </w:tcBorders>
        <w:shd w:val="clear" w:color="auto" w:fill="F8FFB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815342"/>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rPr>
        <w:sz w:val="24"/>
        <w:szCs w:val="24"/>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tblPr/>
      <w:tcPr>
        <w:tcBorders>
          <w:top w:val="single" w:sz="8" w:space="0" w:color="F0A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B00" w:themeColor="accent6"/>
          <w:insideH w:val="nil"/>
          <w:insideV w:val="nil"/>
        </w:tcBorders>
        <w:shd w:val="clear" w:color="auto" w:fill="FFFFFF" w:themeFill="background1"/>
      </w:tcPr>
    </w:tblStylePr>
    <w:tblStylePr w:type="lastCol">
      <w:tblPr/>
      <w:tcPr>
        <w:tcBorders>
          <w:top w:val="nil"/>
          <w:left w:val="single" w:sz="8" w:space="0" w:color="F0A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top w:val="nil"/>
          <w:bottom w:val="nil"/>
          <w:insideH w:val="nil"/>
          <w:insideV w:val="nil"/>
        </w:tcBorders>
        <w:shd w:val="clear" w:color="auto" w:fill="FFEB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815342"/>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815342"/>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tblBorders>
    </w:tblPr>
    <w:tblStylePr w:type="firstRow">
      <w:pPr>
        <w:spacing w:before="0" w:after="0" w:line="240" w:lineRule="auto"/>
      </w:pPr>
      <w:rPr>
        <w:b/>
        <w:bCs/>
        <w:color w:val="FFFFFF" w:themeColor="background1"/>
      </w:rPr>
      <w:tblPr/>
      <w:tcPr>
        <w:tc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shd w:val="clear" w:color="auto" w:fill="00428B" w:themeFill="accent1"/>
      </w:tcPr>
    </w:tblStylePr>
    <w:tblStylePr w:type="lastRow">
      <w:pPr>
        <w:spacing w:before="0" w:after="0" w:line="240" w:lineRule="auto"/>
      </w:pPr>
      <w:rPr>
        <w:b/>
        <w:bCs/>
      </w:rPr>
      <w:tblPr/>
      <w:tcPr>
        <w:tcBorders>
          <w:top w:val="double" w:sz="6"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tcPr>
    </w:tblStylePr>
    <w:tblStylePr w:type="firstCol">
      <w:rPr>
        <w:b/>
        <w:bCs/>
      </w:rPr>
    </w:tblStylePr>
    <w:tblStylePr w:type="lastCol">
      <w:rPr>
        <w:b/>
        <w:bCs/>
      </w:rPr>
    </w:tblStylePr>
    <w:tblStylePr w:type="band1Vert">
      <w:tblPr/>
      <w:tcPr>
        <w:shd w:val="clear" w:color="auto" w:fill="A3CEFF" w:themeFill="accent1" w:themeFillTint="3F"/>
      </w:tcPr>
    </w:tblStylePr>
    <w:tblStylePr w:type="band1Horz">
      <w:tblPr/>
      <w:tcPr>
        <w:tcBorders>
          <w:insideH w:val="nil"/>
          <w:insideV w:val="nil"/>
        </w:tcBorders>
        <w:shd w:val="clear" w:color="auto" w:fill="A3CE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815342"/>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tblBorders>
    </w:tblPr>
    <w:tblStylePr w:type="firstRow">
      <w:pPr>
        <w:spacing w:before="0" w:after="0" w:line="240" w:lineRule="auto"/>
      </w:pPr>
      <w:rPr>
        <w:b/>
        <w:bCs/>
        <w:color w:val="FFFFFF" w:themeColor="background1"/>
      </w:rPr>
      <w:tblPr/>
      <w:tcPr>
        <w:tc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shd w:val="clear" w:color="auto" w:fill="0092D7" w:themeFill="accent2"/>
      </w:tcPr>
    </w:tblStylePr>
    <w:tblStylePr w:type="lastRow">
      <w:pPr>
        <w:spacing w:before="0" w:after="0" w:line="240" w:lineRule="auto"/>
      </w:pPr>
      <w:rPr>
        <w:b/>
        <w:bCs/>
      </w:rPr>
      <w:tblPr/>
      <w:tcPr>
        <w:tcBorders>
          <w:top w:val="double" w:sz="6"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7FF" w:themeFill="accent2" w:themeFillTint="3F"/>
      </w:tcPr>
    </w:tblStylePr>
    <w:tblStylePr w:type="band1Horz">
      <w:tblPr/>
      <w:tcPr>
        <w:tcBorders>
          <w:insideH w:val="nil"/>
          <w:insideV w:val="nil"/>
        </w:tcBorders>
        <w:shd w:val="clear" w:color="auto" w:fill="B6E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815342"/>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tblBorders>
    </w:tblPr>
    <w:tblStylePr w:type="firstRow">
      <w:pPr>
        <w:spacing w:before="0" w:after="0" w:line="240" w:lineRule="auto"/>
      </w:pPr>
      <w:rPr>
        <w:b/>
        <w:bCs/>
        <w:color w:val="FFFFFF" w:themeColor="background1"/>
      </w:rPr>
      <w:tblPr/>
      <w:tcPr>
        <w:tc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shd w:val="clear" w:color="auto" w:fill="46C2D7" w:themeFill="accent3"/>
      </w:tcPr>
    </w:tblStylePr>
    <w:tblStylePr w:type="lastRow">
      <w:pPr>
        <w:spacing w:before="0" w:after="0" w:line="240" w:lineRule="auto"/>
      </w:pPr>
      <w:rPr>
        <w:b/>
        <w:bCs/>
      </w:rPr>
      <w:tblPr/>
      <w:tcPr>
        <w:tcBorders>
          <w:top w:val="double" w:sz="6"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FF5" w:themeFill="accent3" w:themeFillTint="3F"/>
      </w:tcPr>
    </w:tblStylePr>
    <w:tblStylePr w:type="band1Horz">
      <w:tblPr/>
      <w:tcPr>
        <w:tcBorders>
          <w:insideH w:val="nil"/>
          <w:insideV w:val="nil"/>
        </w:tcBorders>
        <w:shd w:val="clear" w:color="auto" w:fill="D1EF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815342"/>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tblBorders>
    </w:tblPr>
    <w:tblStylePr w:type="firstRow">
      <w:pPr>
        <w:spacing w:before="0" w:after="0" w:line="240" w:lineRule="auto"/>
      </w:pPr>
      <w:rPr>
        <w:b/>
        <w:bCs/>
        <w:color w:val="FFFFFF" w:themeColor="background1"/>
      </w:rPr>
      <w:tblPr/>
      <w:tcPr>
        <w:tc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shd w:val="clear" w:color="auto" w:fill="75BB19" w:themeFill="accent4"/>
      </w:tcPr>
    </w:tblStylePr>
    <w:tblStylePr w:type="lastRow">
      <w:pPr>
        <w:spacing w:before="0" w:after="0" w:line="240" w:lineRule="auto"/>
      </w:pPr>
      <w:rPr>
        <w:b/>
        <w:bCs/>
      </w:rPr>
      <w:tblPr/>
      <w:tcPr>
        <w:tcBorders>
          <w:top w:val="double" w:sz="6"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DF6BE" w:themeFill="accent4" w:themeFillTint="3F"/>
      </w:tcPr>
    </w:tblStylePr>
    <w:tblStylePr w:type="band1Horz">
      <w:tblPr/>
      <w:tcPr>
        <w:tcBorders>
          <w:insideH w:val="nil"/>
          <w:insideV w:val="nil"/>
        </w:tcBorders>
        <w:shd w:val="clear" w:color="auto" w:fill="DDF6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815342"/>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tblBorders>
    </w:tblPr>
    <w:tblStylePr w:type="firstRow">
      <w:pPr>
        <w:spacing w:before="0" w:after="0" w:line="240" w:lineRule="auto"/>
      </w:pPr>
      <w:rPr>
        <w:b/>
        <w:bCs/>
        <w:color w:val="FFFFFF" w:themeColor="background1"/>
      </w:rPr>
      <w:tblPr/>
      <w:tcPr>
        <w:tc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shd w:val="clear" w:color="auto" w:fill="C2D300" w:themeFill="accent5"/>
      </w:tcPr>
    </w:tblStylePr>
    <w:tblStylePr w:type="lastRow">
      <w:pPr>
        <w:spacing w:before="0" w:after="0" w:line="240" w:lineRule="auto"/>
      </w:pPr>
      <w:rPr>
        <w:b/>
        <w:bCs/>
      </w:rPr>
      <w:tblPr/>
      <w:tcPr>
        <w:tcBorders>
          <w:top w:val="double" w:sz="6"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FB5" w:themeFill="accent5" w:themeFillTint="3F"/>
      </w:tcPr>
    </w:tblStylePr>
    <w:tblStylePr w:type="band1Horz">
      <w:tblPr/>
      <w:tcPr>
        <w:tcBorders>
          <w:insideH w:val="nil"/>
          <w:insideV w:val="nil"/>
        </w:tcBorders>
        <w:shd w:val="clear" w:color="auto" w:fill="F8FFB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815342"/>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tblBorders>
    </w:tblPr>
    <w:tblStylePr w:type="firstRow">
      <w:pPr>
        <w:spacing w:before="0" w:after="0" w:line="240" w:lineRule="auto"/>
      </w:pPr>
      <w:rPr>
        <w:b/>
        <w:bCs/>
        <w:color w:val="FFFFFF" w:themeColor="background1"/>
      </w:rPr>
      <w:tblPr/>
      <w:tcPr>
        <w:tc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shd w:val="clear" w:color="auto" w:fill="F0AB00" w:themeFill="accent6"/>
      </w:tcPr>
    </w:tblStylePr>
    <w:tblStylePr w:type="lastRow">
      <w:pPr>
        <w:spacing w:before="0" w:after="0" w:line="240" w:lineRule="auto"/>
      </w:pPr>
      <w:rPr>
        <w:b/>
        <w:bCs/>
      </w:rPr>
      <w:tblPr/>
      <w:tcPr>
        <w:tcBorders>
          <w:top w:val="double" w:sz="6"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BBC" w:themeFill="accent6" w:themeFillTint="3F"/>
      </w:tcPr>
    </w:tblStylePr>
    <w:tblStylePr w:type="band1Horz">
      <w:tblPr/>
      <w:tcPr>
        <w:tcBorders>
          <w:insideH w:val="nil"/>
          <w:insideV w:val="nil"/>
        </w:tcBorders>
        <w:shd w:val="clear" w:color="auto" w:fill="FFEB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2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28B" w:themeFill="accent1"/>
      </w:tcPr>
    </w:tblStylePr>
    <w:tblStylePr w:type="lastCol">
      <w:rPr>
        <w:b/>
        <w:bCs/>
        <w:color w:val="FFFFFF" w:themeColor="background1"/>
      </w:rPr>
      <w:tblPr/>
      <w:tcPr>
        <w:tcBorders>
          <w:left w:val="nil"/>
          <w:right w:val="nil"/>
          <w:insideH w:val="nil"/>
          <w:insideV w:val="nil"/>
        </w:tcBorders>
        <w:shd w:val="clear" w:color="auto" w:fill="0042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2D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2D7" w:themeFill="accent2"/>
      </w:tcPr>
    </w:tblStylePr>
    <w:tblStylePr w:type="lastCol">
      <w:rPr>
        <w:b/>
        <w:bCs/>
        <w:color w:val="FFFFFF" w:themeColor="background1"/>
      </w:rPr>
      <w:tblPr/>
      <w:tcPr>
        <w:tcBorders>
          <w:left w:val="nil"/>
          <w:right w:val="nil"/>
          <w:insideH w:val="nil"/>
          <w:insideV w:val="nil"/>
        </w:tcBorders>
        <w:shd w:val="clear" w:color="auto" w:fill="0092D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6C2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6C2D7" w:themeFill="accent3"/>
      </w:tcPr>
    </w:tblStylePr>
    <w:tblStylePr w:type="lastCol">
      <w:rPr>
        <w:b/>
        <w:bCs/>
        <w:color w:val="FFFFFF" w:themeColor="background1"/>
      </w:rPr>
      <w:tblPr/>
      <w:tcPr>
        <w:tcBorders>
          <w:left w:val="nil"/>
          <w:right w:val="nil"/>
          <w:insideH w:val="nil"/>
          <w:insideV w:val="nil"/>
        </w:tcBorders>
        <w:shd w:val="clear" w:color="auto" w:fill="46C2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B1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B19" w:themeFill="accent4"/>
      </w:tcPr>
    </w:tblStylePr>
    <w:tblStylePr w:type="lastCol">
      <w:rPr>
        <w:b/>
        <w:bCs/>
        <w:color w:val="FFFFFF" w:themeColor="background1"/>
      </w:rPr>
      <w:tblPr/>
      <w:tcPr>
        <w:tcBorders>
          <w:left w:val="nil"/>
          <w:right w:val="nil"/>
          <w:insideH w:val="nil"/>
          <w:insideV w:val="nil"/>
        </w:tcBorders>
        <w:shd w:val="clear" w:color="auto" w:fill="75BB1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D3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D300" w:themeFill="accent5"/>
      </w:tcPr>
    </w:tblStylePr>
    <w:tblStylePr w:type="lastCol">
      <w:rPr>
        <w:b/>
        <w:bCs/>
        <w:color w:val="FFFFFF" w:themeColor="background1"/>
      </w:rPr>
      <w:tblPr/>
      <w:tcPr>
        <w:tcBorders>
          <w:left w:val="nil"/>
          <w:right w:val="nil"/>
          <w:insideH w:val="nil"/>
          <w:insideV w:val="nil"/>
        </w:tcBorders>
        <w:shd w:val="clear" w:color="auto" w:fill="C2D3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8153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B00" w:themeFill="accent6"/>
      </w:tcPr>
    </w:tblStylePr>
    <w:tblStylePr w:type="lastCol">
      <w:rPr>
        <w:b/>
        <w:bCs/>
        <w:color w:val="FFFFFF" w:themeColor="background1"/>
      </w:rPr>
      <w:tblPr/>
      <w:tcPr>
        <w:tcBorders>
          <w:left w:val="nil"/>
          <w:right w:val="nil"/>
          <w:insideH w:val="nil"/>
          <w:insideV w:val="nil"/>
        </w:tcBorders>
        <w:shd w:val="clear" w:color="auto" w:fill="F0A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1">
    <w:name w:val="Plain Table 11"/>
    <w:basedOn w:val="TableNormal"/>
    <w:uiPriority w:val="41"/>
    <w:semiHidden/>
    <w:rsid w:val="0081534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semiHidden/>
    <w:rsid w:val="00815342"/>
    <w:tblPr>
      <w:tblStyleRowBandSize w:val="1"/>
      <w:tblStyleColBandSize w:val="1"/>
      <w:tblBorders>
        <w:top w:val="single" w:sz="4" w:space="0" w:color="96888C" w:themeColor="text1" w:themeTint="80"/>
        <w:bottom w:val="single" w:sz="4" w:space="0" w:color="96888C" w:themeColor="text1" w:themeTint="80"/>
      </w:tblBorders>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43"/>
    <w:semiHidden/>
    <w:rsid w:val="00815342"/>
    <w:tblPr>
      <w:tblStyleRowBandSize w:val="1"/>
      <w:tblStyleColBandSize w:val="1"/>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semiHidden/>
    <w:rsid w:val="0081534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semiHidden/>
    <w:rsid w:val="0081534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semiHidden/>
    <w:rsid w:val="008153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12ptAbove">
    <w:name w:val="Body Text 12pt Above"/>
    <w:basedOn w:val="BodyText"/>
    <w:next w:val="BodyText"/>
    <w:qFormat/>
    <w:rsid w:val="00014A13"/>
    <w:pPr>
      <w:spacing w:before="240"/>
    </w:pPr>
    <w:rPr>
      <w:lang w:eastAsia="fr-CA"/>
    </w:rPr>
  </w:style>
  <w:style w:type="paragraph" w:customStyle="1" w:styleId="HighlightBoxText">
    <w:name w:val="Highlight Box Text"/>
    <w:basedOn w:val="BodyText"/>
    <w:qFormat/>
    <w:rsid w:val="004D35EA"/>
    <w:pPr>
      <w:pBdr>
        <w:top w:val="single" w:sz="4" w:space="10" w:color="00428B" w:themeColor="text2"/>
        <w:left w:val="single" w:sz="4" w:space="12" w:color="00428B" w:themeColor="text2"/>
        <w:bottom w:val="single" w:sz="4" w:space="10" w:color="00428B" w:themeColor="text2"/>
        <w:right w:val="single" w:sz="4" w:space="12" w:color="00428B" w:themeColor="text2"/>
      </w:pBdr>
      <w:shd w:val="clear" w:color="auto" w:fill="EFF5FB" w:themeFill="background2"/>
      <w:spacing w:before="180" w:after="180"/>
      <w:ind w:left="227" w:right="227"/>
    </w:pPr>
    <w:rPr>
      <w:lang w:eastAsia="fr-CA"/>
    </w:rPr>
  </w:style>
  <w:style w:type="paragraph" w:customStyle="1" w:styleId="HighlightBoxHeading">
    <w:name w:val="Highlight Box Heading"/>
    <w:basedOn w:val="HighlightBoxText"/>
    <w:next w:val="HighlightBoxText"/>
    <w:qFormat/>
    <w:rsid w:val="004D35EA"/>
    <w:pPr>
      <w:keepNext/>
    </w:pPr>
    <w:rPr>
      <w:b/>
    </w:rPr>
  </w:style>
  <w:style w:type="paragraph" w:customStyle="1" w:styleId="HighlightBoxBullet">
    <w:name w:val="Highlight Box Bullet"/>
    <w:basedOn w:val="HighlightBoxText"/>
    <w:qFormat/>
    <w:rsid w:val="004D35EA"/>
    <w:pPr>
      <w:numPr>
        <w:numId w:val="10"/>
      </w:numPr>
    </w:pPr>
  </w:style>
  <w:style w:type="paragraph" w:customStyle="1" w:styleId="HighlightBoxNumbering">
    <w:name w:val="Highlight Box Numbering"/>
    <w:basedOn w:val="HighlightBoxText"/>
    <w:qFormat/>
    <w:rsid w:val="004D35EA"/>
    <w:pPr>
      <w:numPr>
        <w:numId w:val="11"/>
      </w:numPr>
    </w:pPr>
  </w:style>
  <w:style w:type="table" w:customStyle="1" w:styleId="MWTableHeader">
    <w:name w:val="MW Table Header"/>
    <w:basedOn w:val="TableNormal"/>
    <w:uiPriority w:val="99"/>
    <w:rsid w:val="00F35474"/>
    <w:tblPr>
      <w:tblBorders>
        <w:bottom w:val="single" w:sz="4" w:space="0" w:color="CAC3C5" w:themeColor="text1" w:themeTint="40"/>
        <w:insideH w:val="single" w:sz="4" w:space="0" w:color="CAC3C5" w:themeColor="text1" w:themeTint="40"/>
      </w:tblBorders>
      <w:tblCellMar>
        <w:top w:w="57" w:type="dxa"/>
        <w:left w:w="85" w:type="dxa"/>
        <w:bottom w:w="57" w:type="dxa"/>
        <w:right w:w="85" w:type="dxa"/>
      </w:tblCellMar>
    </w:tblPr>
    <w:tblStylePr w:type="firstCol">
      <w:rPr>
        <w:b/>
      </w:rPr>
    </w:tblStylePr>
  </w:style>
  <w:style w:type="paragraph" w:customStyle="1" w:styleId="FooterLine">
    <w:name w:val="Footer Line"/>
    <w:basedOn w:val="Footer"/>
    <w:uiPriority w:val="99"/>
    <w:rsid w:val="001F2D3A"/>
    <w:pPr>
      <w:pBdr>
        <w:bottom w:val="single" w:sz="8" w:space="2" w:color="00428B" w:themeColor="text2"/>
      </w:pBdr>
      <w:spacing w:line="240" w:lineRule="exact"/>
      <w:jc w:val="left"/>
    </w:pPr>
    <w:rPr>
      <w:color w:val="00428B" w:themeColor="text2"/>
      <w:sz w:val="12"/>
    </w:rPr>
  </w:style>
  <w:style w:type="table" w:customStyle="1" w:styleId="MWTableGrid">
    <w:name w:val="MW Table Grid"/>
    <w:basedOn w:val="TableNormal"/>
    <w:uiPriority w:val="99"/>
    <w:rsid w:val="003F22B5"/>
    <w:pPr>
      <w:spacing w:before="60" w:after="60"/>
    </w:p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paragraph" w:customStyle="1" w:styleId="FooterMW">
    <w:name w:val="Footer MW"/>
    <w:basedOn w:val="Footer"/>
    <w:semiHidden/>
    <w:qFormat/>
    <w:rsid w:val="00A17F9F"/>
    <w:pPr>
      <w:spacing w:before="300" w:after="180"/>
      <w:ind w:left="1701" w:right="2268"/>
      <w:jc w:val="left"/>
    </w:pPr>
    <w:rPr>
      <w:color w:val="00428B" w:themeColor="text2"/>
      <w:sz w:val="12"/>
    </w:rPr>
  </w:style>
  <w:style w:type="paragraph" w:customStyle="1" w:styleId="IntroParagraph">
    <w:name w:val="Intro Paragraph"/>
    <w:basedOn w:val="Normal"/>
    <w:qFormat/>
    <w:rsid w:val="006A6674"/>
    <w:pPr>
      <w:spacing w:before="240" w:after="240" w:line="320" w:lineRule="atLeast"/>
    </w:pPr>
    <w:rPr>
      <w:rFonts w:ascii="Verdana" w:hAnsi="Verdana"/>
      <w:color w:val="00428B" w:themeColor="text2"/>
      <w:spacing w:val="1"/>
      <w:sz w:val="22"/>
      <w:szCs w:val="22"/>
      <w:lang w:eastAsia="en-US"/>
    </w:rPr>
  </w:style>
  <w:style w:type="paragraph" w:customStyle="1" w:styleId="SectionHeading">
    <w:name w:val="Section Heading"/>
    <w:basedOn w:val="Normal"/>
    <w:next w:val="Heading1"/>
    <w:qFormat/>
    <w:rsid w:val="004814F3"/>
    <w:pPr>
      <w:pageBreakBefore/>
      <w:spacing w:after="360"/>
      <w:outlineLvl w:val="0"/>
    </w:pPr>
    <w:rPr>
      <w:b/>
      <w:color w:val="0092D7" w:themeColor="accent2"/>
      <w:sz w:val="44"/>
    </w:rPr>
  </w:style>
  <w:style w:type="paragraph" w:customStyle="1" w:styleId="OurRef">
    <w:name w:val="Our Ref"/>
    <w:basedOn w:val="Date"/>
    <w:semiHidden/>
    <w:qFormat/>
    <w:rsid w:val="006036E1"/>
    <w:pPr>
      <w:spacing w:before="1320"/>
      <w:contextualSpacing/>
    </w:pPr>
    <w:rPr>
      <w:sz w:val="16"/>
      <w:szCs w:val="16"/>
    </w:rPr>
  </w:style>
  <w:style w:type="paragraph" w:styleId="ListParagraph">
    <w:name w:val="List Paragraph"/>
    <w:basedOn w:val="Normal"/>
    <w:qFormat/>
    <w:rsid w:val="004306AF"/>
    <w:pPr>
      <w:ind w:left="720"/>
      <w:contextualSpacing/>
    </w:pPr>
  </w:style>
  <w:style w:type="paragraph" w:customStyle="1" w:styleId="NormalI">
    <w:name w:val="Normal [I]"/>
    <w:basedOn w:val="Normal"/>
    <w:link w:val="NormalICharChar1"/>
    <w:rsid w:val="004641F6"/>
    <w:pPr>
      <w:spacing w:before="120" w:after="120" w:line="300" w:lineRule="atLeast"/>
    </w:pPr>
    <w:rPr>
      <w:rFonts w:ascii="Verdana" w:hAnsi="Verdana"/>
      <w:i/>
      <w:color w:val="auto"/>
      <w:spacing w:val="1"/>
      <w:szCs w:val="24"/>
      <w:lang w:eastAsia="en-US"/>
    </w:rPr>
  </w:style>
  <w:style w:type="character" w:customStyle="1" w:styleId="NormalICharChar1">
    <w:name w:val="Normal [I] Char Char1"/>
    <w:link w:val="NormalI"/>
    <w:rsid w:val="004641F6"/>
    <w:rPr>
      <w:rFonts w:ascii="Verdana" w:hAnsi="Verdana"/>
      <w:i/>
      <w:color w:val="auto"/>
      <w:spacing w:val="1"/>
      <w:szCs w:val="24"/>
      <w:lang w:eastAsia="en-US"/>
    </w:rPr>
  </w:style>
  <w:style w:type="table" w:customStyle="1" w:styleId="TableGrid1">
    <w:name w:val="Table Grid1"/>
    <w:basedOn w:val="TableNormal"/>
    <w:next w:val="TableGrid"/>
    <w:rsid w:val="003A50A8"/>
    <w:pPr>
      <w:spacing w:before="60" w:after="60"/>
    </w:pPr>
    <w:tblPr>
      <w:tblStyleRowBandSize w:val="1"/>
      <w:tblBorders>
        <w:top w:val="single" w:sz="4" w:space="0" w:color="231F20" w:themeColor="text1"/>
        <w:left w:val="single" w:sz="4" w:space="0" w:color="231F20" w:themeColor="text1"/>
        <w:bottom w:val="single" w:sz="4" w:space="0" w:color="231F20" w:themeColor="text1"/>
        <w:right w:val="single" w:sz="4" w:space="0" w:color="231F20" w:themeColor="text1"/>
        <w:insideH w:val="single" w:sz="4" w:space="0" w:color="231F20" w:themeColor="text1"/>
        <w:insideV w:val="single" w:sz="4" w:space="0" w:color="231F20" w:themeColor="text1"/>
      </w:tblBorders>
      <w:tblCellMar>
        <w:top w:w="28" w:type="dxa"/>
        <w:left w:w="85" w:type="dxa"/>
        <w:bottom w:w="28" w:type="dxa"/>
        <w:right w:w="85" w:type="dxa"/>
      </w:tblCellMar>
    </w:tblPr>
    <w:tblStylePr w:type="firstRow">
      <w:pPr>
        <w:keepNext/>
        <w:wordWrap/>
      </w:pPr>
      <w:rPr>
        <w:b w:val="0"/>
        <w:color w:val="FFFFFF"/>
      </w:rPr>
      <w:tblPr/>
      <w:tcPr>
        <w:tcBorders>
          <w:top w:val="single" w:sz="4" w:space="0" w:color="231F20" w:themeColor="text1"/>
          <w:left w:val="single" w:sz="4" w:space="0" w:color="231F20" w:themeColor="text1"/>
          <w:bottom w:val="single" w:sz="4" w:space="0" w:color="00428B" w:themeColor="text2"/>
          <w:right w:val="single" w:sz="4" w:space="0" w:color="231F20" w:themeColor="text1"/>
          <w:insideH w:val="single" w:sz="4" w:space="0" w:color="231F20" w:themeColor="text1"/>
          <w:insideV w:val="single" w:sz="4" w:space="0" w:color="231F20" w:themeColor="text1"/>
          <w:tl2br w:val="nil"/>
          <w:tr2bl w:val="nil"/>
        </w:tcBorders>
        <w:shd w:val="clear" w:color="auto" w:fill="00428B" w:themeFill="text2"/>
      </w:tcPr>
    </w:tblStylePr>
    <w:tblStylePr w:type="band2Horz">
      <w:tblPr/>
      <w:tcPr>
        <w:shd w:val="clear" w:color="auto" w:fill="EFF5FB" w:themeFill="background2"/>
      </w:tcPr>
    </w:tblStylePr>
  </w:style>
  <w:style w:type="paragraph" w:customStyle="1" w:styleId="ReportFooter">
    <w:name w:val="Report Footer"/>
    <w:basedOn w:val="Normal"/>
    <w:rsid w:val="003A50A8"/>
    <w:pPr>
      <w:spacing w:before="120" w:after="120" w:line="180" w:lineRule="exact"/>
      <w:jc w:val="right"/>
    </w:pPr>
    <w:rPr>
      <w:rFonts w:ascii="Verdana" w:hAnsi="Verdana"/>
      <w:color w:val="FFFFFF"/>
      <w:spacing w:val="1"/>
      <w:sz w:val="16"/>
      <w:szCs w:val="16"/>
      <w:lang w:eastAsia="en-US"/>
    </w:rPr>
  </w:style>
  <w:style w:type="table" w:styleId="TableColumns3">
    <w:name w:val="Table Columns 3"/>
    <w:basedOn w:val="TableNormal"/>
    <w:rsid w:val="003A50A8"/>
    <w:pPr>
      <w:spacing w:before="120" w:after="120" w:line="300" w:lineRule="atLeast"/>
    </w:pPr>
    <w:rPr>
      <w:rFonts w:ascii="Times New Roman" w:hAnsi="Times New Roman"/>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customStyle="1" w:styleId="OwnImageCover">
    <w:name w:val="Own Image Cover"/>
    <w:rsid w:val="000B79DA"/>
  </w:style>
  <w:style w:type="paragraph" w:customStyle="1" w:styleId="Commentaryfordeletion">
    <w:name w:val="Commentary for deletion"/>
    <w:basedOn w:val="NormalI"/>
    <w:link w:val="CommentaryfordeletionChar"/>
    <w:qFormat/>
    <w:rsid w:val="00A37364"/>
    <w:rPr>
      <w:rFonts w:asciiTheme="minorHAnsi" w:hAnsiTheme="minorHAnsi"/>
      <w:i w:val="0"/>
    </w:rPr>
  </w:style>
  <w:style w:type="paragraph" w:customStyle="1" w:styleId="Commentsfordeletion">
    <w:name w:val="Comments for deletion"/>
    <w:basedOn w:val="BodyText"/>
    <w:link w:val="CommentsfordeletionChar"/>
    <w:qFormat/>
    <w:rsid w:val="008A226E"/>
    <w:pPr>
      <w:spacing w:before="60" w:after="120"/>
    </w:pPr>
    <w:rPr>
      <w:i/>
      <w:color w:val="006DA1" w:themeColor="accent2" w:themeShade="BF"/>
      <w:lang w:eastAsia="en-US"/>
    </w:rPr>
  </w:style>
  <w:style w:type="character" w:customStyle="1" w:styleId="CommentaryfordeletionChar">
    <w:name w:val="Commentary for deletion Char"/>
    <w:basedOn w:val="NormalICharChar1"/>
    <w:link w:val="Commentaryfordeletion"/>
    <w:rsid w:val="00A37364"/>
    <w:rPr>
      <w:rFonts w:ascii="Verdana" w:hAnsi="Verdana"/>
      <w:i w:val="0"/>
      <w:color w:val="auto"/>
      <w:spacing w:val="1"/>
      <w:szCs w:val="24"/>
      <w:lang w:eastAsia="en-US"/>
    </w:rPr>
  </w:style>
  <w:style w:type="table" w:styleId="GridTable4-Accent2">
    <w:name w:val="Grid Table 4 Accent 2"/>
    <w:basedOn w:val="TableNormal"/>
    <w:uiPriority w:val="49"/>
    <w:rsid w:val="004E03E8"/>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insideV w:val="nil"/>
        </w:tcBorders>
        <w:shd w:val="clear" w:color="auto" w:fill="0092D7" w:themeFill="accent2"/>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character" w:customStyle="1" w:styleId="CommentsfordeletionChar">
    <w:name w:val="Comments for deletion Char"/>
    <w:basedOn w:val="BodyTextChar"/>
    <w:link w:val="Commentsfordeletion"/>
    <w:rsid w:val="008A226E"/>
    <w:rPr>
      <w:i/>
      <w:color w:val="006DA1" w:themeColor="accent2" w:themeShade="BF"/>
      <w:lang w:eastAsia="en-US"/>
    </w:rPr>
  </w:style>
  <w:style w:type="character" w:styleId="CommentReference">
    <w:name w:val="annotation reference"/>
    <w:semiHidden/>
    <w:rsid w:val="00452449"/>
    <w:rPr>
      <w:sz w:val="16"/>
      <w:szCs w:val="16"/>
    </w:rPr>
  </w:style>
  <w:style w:type="paragraph" w:styleId="CommentText">
    <w:name w:val="annotation text"/>
    <w:basedOn w:val="Normal"/>
    <w:link w:val="CommentTextChar"/>
    <w:semiHidden/>
    <w:rsid w:val="00452449"/>
    <w:pPr>
      <w:spacing w:before="120" w:after="120" w:line="300" w:lineRule="atLeast"/>
    </w:pPr>
    <w:rPr>
      <w:rFonts w:ascii="Verdana" w:hAnsi="Verdana"/>
      <w:color w:val="auto"/>
      <w:spacing w:val="1"/>
      <w:lang w:eastAsia="en-US"/>
    </w:rPr>
  </w:style>
  <w:style w:type="character" w:customStyle="1" w:styleId="CommentTextChar">
    <w:name w:val="Comment Text Char"/>
    <w:basedOn w:val="DefaultParagraphFont"/>
    <w:link w:val="CommentText"/>
    <w:semiHidden/>
    <w:rsid w:val="00452449"/>
    <w:rPr>
      <w:rFonts w:ascii="Verdana" w:hAnsi="Verdana"/>
      <w:color w:val="auto"/>
      <w:spacing w:val="1"/>
      <w:lang w:eastAsia="en-US"/>
    </w:rPr>
  </w:style>
  <w:style w:type="paragraph" w:styleId="CommentSubject">
    <w:name w:val="annotation subject"/>
    <w:basedOn w:val="CommentText"/>
    <w:next w:val="CommentText"/>
    <w:link w:val="CommentSubjectChar"/>
    <w:uiPriority w:val="99"/>
    <w:semiHidden/>
    <w:unhideWhenUsed/>
    <w:rsid w:val="00BB20E3"/>
    <w:pPr>
      <w:spacing w:before="0" w:after="0" w:line="240" w:lineRule="auto"/>
    </w:pPr>
    <w:rPr>
      <w:rFonts w:asciiTheme="minorHAnsi" w:hAnsiTheme="minorHAnsi"/>
      <w:b/>
      <w:bCs/>
      <w:color w:val="231F20" w:themeColor="text1"/>
      <w:spacing w:val="0"/>
      <w:lang w:eastAsia="en-AU"/>
    </w:rPr>
  </w:style>
  <w:style w:type="character" w:customStyle="1" w:styleId="CommentSubjectChar">
    <w:name w:val="Comment Subject Char"/>
    <w:basedOn w:val="CommentTextChar"/>
    <w:link w:val="CommentSubject"/>
    <w:uiPriority w:val="99"/>
    <w:semiHidden/>
    <w:rsid w:val="00BB20E3"/>
    <w:rPr>
      <w:rFonts w:ascii="Verdana" w:hAnsi="Verdana"/>
      <w:b/>
      <w:bCs/>
      <w:color w:val="auto"/>
      <w:spacing w:val="1"/>
      <w:lang w:eastAsia="en-US"/>
    </w:rPr>
  </w:style>
  <w:style w:type="paragraph" w:customStyle="1" w:styleId="TableTextSample">
    <w:name w:val="Table Text Sample"/>
    <w:basedOn w:val="BodyText"/>
    <w:link w:val="TableTextSampleChar"/>
    <w:qFormat/>
    <w:rsid w:val="00F30A6F"/>
    <w:pPr>
      <w:framePr w:hSpace="180" w:wrap="around" w:vAnchor="text" w:hAnchor="margin" w:xAlign="center" w:y="579"/>
      <w:spacing w:before="60" w:after="60"/>
      <w:jc w:val="center"/>
    </w:pPr>
    <w:rPr>
      <w:rFonts w:ascii="Calibri" w:hAnsi="Calibri" w:cs="Courier New"/>
      <w:bCs/>
    </w:rPr>
  </w:style>
  <w:style w:type="table" w:styleId="GridTable4-Accent3">
    <w:name w:val="Grid Table 4 Accent 3"/>
    <w:basedOn w:val="TableNormal"/>
    <w:uiPriority w:val="49"/>
    <w:rsid w:val="0005583F"/>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insideV w:val="nil"/>
        </w:tcBorders>
        <w:shd w:val="clear" w:color="auto" w:fill="46C2D7" w:themeFill="accent3"/>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character" w:customStyle="1" w:styleId="TableTextSampleChar">
    <w:name w:val="Table Text Sample Char"/>
    <w:basedOn w:val="BodyTextChar"/>
    <w:link w:val="TableTextSample"/>
    <w:rsid w:val="00F30A6F"/>
    <w:rPr>
      <w:rFonts w:ascii="Calibri" w:hAnsi="Calibri" w:cs="Courier New"/>
      <w:bCs/>
    </w:rPr>
  </w:style>
  <w:style w:type="paragraph" w:customStyle="1" w:styleId="bulletL1">
    <w:name w:val="bullet L1"/>
    <w:basedOn w:val="Normal"/>
    <w:qFormat/>
    <w:rsid w:val="008A226E"/>
    <w:pPr>
      <w:numPr>
        <w:numId w:val="42"/>
      </w:numPr>
      <w:spacing w:before="120" w:after="120"/>
      <w:ind w:left="317" w:hanging="284"/>
      <w:jc w:val="both"/>
    </w:pPr>
    <w:rPr>
      <w:rFonts w:ascii="Arial" w:eastAsia="MS Mincho" w:hAnsi="Arial" w:cs="Arial"/>
      <w:color w:val="auto"/>
      <w:lang w:val="en-GB"/>
    </w:rPr>
  </w:style>
  <w:style w:type="character" w:styleId="Mention">
    <w:name w:val="Mention"/>
    <w:basedOn w:val="DefaultParagraphFont"/>
    <w:uiPriority w:val="99"/>
    <w:unhideWhenUsed/>
    <w:rsid w:val="0006394E"/>
    <w:rPr>
      <w:color w:val="2B579A"/>
      <w:shd w:val="clear" w:color="auto" w:fill="E1DFDD"/>
    </w:rPr>
  </w:style>
  <w:style w:type="character" w:styleId="UnresolvedMention">
    <w:name w:val="Unresolved Mention"/>
    <w:basedOn w:val="DefaultParagraphFont"/>
    <w:uiPriority w:val="99"/>
    <w:semiHidden/>
    <w:unhideWhenUsed/>
    <w:rsid w:val="00373F00"/>
    <w:rPr>
      <w:color w:val="605E5C"/>
      <w:shd w:val="clear" w:color="auto" w:fill="E1DFDD"/>
    </w:rPr>
  </w:style>
  <w:style w:type="table" w:styleId="ListTable3-Accent3">
    <w:name w:val="List Table 3 Accent 3"/>
    <w:basedOn w:val="TableNormal"/>
    <w:uiPriority w:val="48"/>
    <w:rsid w:val="003134C7"/>
    <w:tblPr>
      <w:tblStyleRowBandSize w:val="1"/>
      <w:tblStyleColBandSize w:val="1"/>
      <w:tblBorders>
        <w:top w:val="single" w:sz="4" w:space="0" w:color="46C2D7" w:themeColor="accent3"/>
        <w:left w:val="single" w:sz="4" w:space="0" w:color="46C2D7" w:themeColor="accent3"/>
        <w:bottom w:val="single" w:sz="4" w:space="0" w:color="46C2D7" w:themeColor="accent3"/>
        <w:right w:val="single" w:sz="4" w:space="0" w:color="46C2D7" w:themeColor="accent3"/>
      </w:tblBorders>
    </w:tblPr>
    <w:tblStylePr w:type="firstRow">
      <w:rPr>
        <w:b/>
        <w:bCs/>
        <w:color w:val="FFFFFF" w:themeColor="background1"/>
      </w:rPr>
      <w:tblPr/>
      <w:tcPr>
        <w:shd w:val="clear" w:color="auto" w:fill="46C2D7" w:themeFill="accent3"/>
      </w:tcPr>
    </w:tblStylePr>
    <w:tblStylePr w:type="lastRow">
      <w:rPr>
        <w:b/>
        <w:bCs/>
      </w:rPr>
      <w:tblPr/>
      <w:tcPr>
        <w:tcBorders>
          <w:top w:val="double" w:sz="4" w:space="0" w:color="46C2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C2D7" w:themeColor="accent3"/>
          <w:right w:val="single" w:sz="4" w:space="0" w:color="46C2D7" w:themeColor="accent3"/>
        </w:tcBorders>
      </w:tcPr>
    </w:tblStylePr>
    <w:tblStylePr w:type="band1Horz">
      <w:tblPr/>
      <w:tcPr>
        <w:tcBorders>
          <w:top w:val="single" w:sz="4" w:space="0" w:color="46C2D7" w:themeColor="accent3"/>
          <w:bottom w:val="single" w:sz="4" w:space="0" w:color="46C2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C2D7" w:themeColor="accent3"/>
          <w:left w:val="nil"/>
        </w:tcBorders>
      </w:tcPr>
    </w:tblStylePr>
    <w:tblStylePr w:type="swCell">
      <w:tblPr/>
      <w:tcPr>
        <w:tcBorders>
          <w:top w:val="double" w:sz="4" w:space="0" w:color="46C2D7" w:themeColor="accent3"/>
          <w:right w:val="nil"/>
        </w:tcBorders>
      </w:tcPr>
    </w:tblStylePr>
  </w:style>
  <w:style w:type="character" w:styleId="Strong">
    <w:name w:val="Strong"/>
    <w:basedOn w:val="DefaultParagraphFont"/>
    <w:uiPriority w:val="22"/>
    <w:qFormat/>
    <w:rsid w:val="00313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877564">
      <w:bodyDiv w:val="1"/>
      <w:marLeft w:val="0"/>
      <w:marRight w:val="0"/>
      <w:marTop w:val="0"/>
      <w:marBottom w:val="0"/>
      <w:divBdr>
        <w:top w:val="none" w:sz="0" w:space="0" w:color="auto"/>
        <w:left w:val="none" w:sz="0" w:space="0" w:color="auto"/>
        <w:bottom w:val="none" w:sz="0" w:space="0" w:color="auto"/>
        <w:right w:val="none" w:sz="0" w:space="0" w:color="auto"/>
      </w:divBdr>
    </w:div>
    <w:div w:id="1537766679">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2.xml"/><Relationship Id="rId26" Type="http://schemas.openxmlformats.org/officeDocument/2006/relationships/package" Target="embeddings/Microsoft_Visio_Drawing.vsdx"/><Relationship Id="rId39" Type="http://schemas.openxmlformats.org/officeDocument/2006/relationships/fontTable" Target="fontTable.xml"/><Relationship Id="rId21" Type="http://schemas.openxmlformats.org/officeDocument/2006/relationships/comments" Target="comments.xml"/><Relationship Id="rId34" Type="http://schemas.openxmlformats.org/officeDocument/2006/relationships/hyperlink" Target="https://www.sciencedirect.com/topics/computer-science/operating-environment"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29" Type="http://schemas.openxmlformats.org/officeDocument/2006/relationships/hyperlink" Target="http://iserver/"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8/08/relationships/commentsExtensible" Target="commentsExtensible.xml"/><Relationship Id="rId32" Type="http://schemas.openxmlformats.org/officeDocument/2006/relationships/header" Target="header4.xml"/><Relationship Id="rId37" Type="http://schemas.openxmlformats.org/officeDocument/2006/relationships/hyperlink" Target="https://melbwater.sharepoint.com/:x:/s/K10509-WTPBirdwatcherAppDeployment/IQDv78DRhpBzT7nv8M-XZdVOAVNoyvlCseklvNrLnM1KNmE?e=5NOweH"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microsoft.com/office/2016/09/relationships/commentsIds" Target="commentsIds.xml"/><Relationship Id="rId28" Type="http://schemas.openxmlformats.org/officeDocument/2006/relationships/package" Target="embeddings/Microsoft_Visio_Drawing1.vsdx"/><Relationship Id="rId36" Type="http://schemas.openxmlformats.org/officeDocument/2006/relationships/hyperlink" Target="https://www.sciencedirect.com/topics/computer-science/security-engineering"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elbwater.sharepoint.com/:w:/r/sites/ArchitectureTeam/Shared%20Documents/General/00%20-%20Architecture%20Practice/Templates/Integration%20Architecture/Integration%20Architecture%20Template.docx?d=w69d8a68ab08b4b49bc07666d479e528f&amp;csf=1&amp;web=1&amp;e=TIWg3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1/relationships/commentsExtended" Target="commentsExtended.xml"/><Relationship Id="rId27" Type="http://schemas.openxmlformats.org/officeDocument/2006/relationships/image" Target="media/image8.emf"/><Relationship Id="rId30" Type="http://schemas.openxmlformats.org/officeDocument/2006/relationships/hyperlink" Target="https://inflo.mwc.melbournewater.com.au/inflo/llisapi.dll/properties/71476417" TargetMode="External"/><Relationship Id="rId35" Type="http://schemas.openxmlformats.org/officeDocument/2006/relationships/hyperlink" Target="https://www.sciencedirect.com/topics/computer-science/risk-management-strategy"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7.emf"/><Relationship Id="rId33" Type="http://schemas.openxmlformats.org/officeDocument/2006/relationships/footer" Target="footer4.xml"/><Relationship Id="rId38" Type="http://schemas.openxmlformats.org/officeDocument/2006/relationships/header" Target="header5.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WC\MWC%20Office%202016%20Templates\MW%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0364881CAB4470BCE489CE1240FD2B"/>
        <w:category>
          <w:name w:val="General"/>
          <w:gallery w:val="placeholder"/>
        </w:category>
        <w:types>
          <w:type w:val="bbPlcHdr"/>
        </w:types>
        <w:behaviors>
          <w:behavior w:val="content"/>
        </w:behaviors>
        <w:guid w:val="{8367E9B1-0BB7-4887-AF23-D78037F55E9C}"/>
      </w:docPartPr>
      <w:docPartBody>
        <w:p w:rsidR="00B66FD3" w:rsidRDefault="00B66FD3">
          <w:pPr>
            <w:pStyle w:val="D60364881CAB4470BCE489CE1240FD2B"/>
          </w:pPr>
          <w:r w:rsidRPr="00407CD2">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ircular Std Book">
    <w:panose1 w:val="00000000000000000000"/>
    <w:charset w:val="00"/>
    <w:family w:val="swiss"/>
    <w:notTrueType/>
    <w:pitch w:val="variable"/>
    <w:sig w:usb0="8000002F" w:usb1="5000E47B" w:usb2="00000008"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D3"/>
    <w:rsid w:val="000413A1"/>
    <w:rsid w:val="000D10C6"/>
    <w:rsid w:val="00115C7C"/>
    <w:rsid w:val="0012346F"/>
    <w:rsid w:val="00206DDC"/>
    <w:rsid w:val="00211702"/>
    <w:rsid w:val="00363727"/>
    <w:rsid w:val="00371564"/>
    <w:rsid w:val="00374B22"/>
    <w:rsid w:val="003C3332"/>
    <w:rsid w:val="003C7917"/>
    <w:rsid w:val="003F7100"/>
    <w:rsid w:val="004D05A8"/>
    <w:rsid w:val="004F485F"/>
    <w:rsid w:val="00581877"/>
    <w:rsid w:val="005A1AED"/>
    <w:rsid w:val="005B541E"/>
    <w:rsid w:val="00613A1D"/>
    <w:rsid w:val="00692D69"/>
    <w:rsid w:val="00697A9A"/>
    <w:rsid w:val="006B5282"/>
    <w:rsid w:val="006D49C8"/>
    <w:rsid w:val="0070668E"/>
    <w:rsid w:val="00722092"/>
    <w:rsid w:val="00726A47"/>
    <w:rsid w:val="00792941"/>
    <w:rsid w:val="007C3F77"/>
    <w:rsid w:val="008C038F"/>
    <w:rsid w:val="008E6F22"/>
    <w:rsid w:val="00922D22"/>
    <w:rsid w:val="009E79BE"/>
    <w:rsid w:val="00A32B2C"/>
    <w:rsid w:val="00A45CAA"/>
    <w:rsid w:val="00B1316C"/>
    <w:rsid w:val="00B331B8"/>
    <w:rsid w:val="00B66FD3"/>
    <w:rsid w:val="00BF19F6"/>
    <w:rsid w:val="00C67C6D"/>
    <w:rsid w:val="00DF7668"/>
    <w:rsid w:val="00EB5F59"/>
    <w:rsid w:val="00EE6C52"/>
    <w:rsid w:val="00F12E28"/>
    <w:rsid w:val="00F66F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60364881CAB4470BCE489CE1240FD2B">
    <w:name w:val="D60364881CAB4470BCE489CE1240FD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elbourne Water">
  <a:themeElements>
    <a:clrScheme name="Melbourne Water">
      <a:dk1>
        <a:srgbClr val="231F20"/>
      </a:dk1>
      <a:lt1>
        <a:srgbClr val="FFFFFF"/>
      </a:lt1>
      <a:dk2>
        <a:srgbClr val="00428B"/>
      </a:dk2>
      <a:lt2>
        <a:srgbClr val="EFF5FB"/>
      </a:lt2>
      <a:accent1>
        <a:srgbClr val="00428B"/>
      </a:accent1>
      <a:accent2>
        <a:srgbClr val="0092D7"/>
      </a:accent2>
      <a:accent3>
        <a:srgbClr val="46C2D7"/>
      </a:accent3>
      <a:accent4>
        <a:srgbClr val="75BB19"/>
      </a:accent4>
      <a:accent5>
        <a:srgbClr val="C2D300"/>
      </a:accent5>
      <a:accent6>
        <a:srgbClr val="F0AB00"/>
      </a:accent6>
      <a:hlink>
        <a:srgbClr val="00428B"/>
      </a:hlink>
      <a:folHlink>
        <a:srgbClr val="0092D7"/>
      </a:folHlink>
    </a:clrScheme>
    <a:fontScheme name="Melbourne Water">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Melbourne Water Sky Blue">
      <a:srgbClr val="0092D7"/>
    </a:custClr>
    <a:custClr name="Melbourne Water Aqua ">
      <a:srgbClr val="46C2D7"/>
    </a:custClr>
    <a:custClr name="Melbourne Water Deep Blue">
      <a:srgbClr val="00428B"/>
    </a:custClr>
    <a:custClr name="Melbourne Water Orange ">
      <a:srgbClr val="E37222"/>
    </a:custClr>
    <a:custClr name="Melbourne Water Sun ">
      <a:srgbClr val="F0AB00"/>
    </a:custClr>
    <a:custClr name="Melbourne Water Dark Orange ">
      <a:srgbClr val="C8500A"/>
    </a:custClr>
    <a:custClr name="Melbourne Water Grass Green">
      <a:srgbClr val="75BB19"/>
    </a:custClr>
    <a:custClr name="Melbourne Water Lime ">
      <a:srgbClr val="C2D300"/>
    </a:custClr>
    <a:custClr name="Melbourne Water Tree Green ">
      <a:srgbClr val="086352"/>
    </a:custClr>
    <a:custClr name="Melbourne Water Stone">
      <a:srgbClr val="E0DCD0"/>
    </a:custClr>
    <a:custClr name="Melbourne Water Sky Blue 100%">
      <a:srgbClr val="0092D7"/>
    </a:custClr>
    <a:custClr name="Melbourne Water Sky Blue 60%">
      <a:srgbClr val="66C7EB"/>
    </a:custClr>
    <a:custClr name="Melbourne Water Sky Blue 30%">
      <a:srgbClr val="B2E3F5"/>
    </a:custClr>
    <a:custClr name="Melbourne Water Orange 100%">
      <a:srgbClr val="E37222"/>
    </a:custClr>
    <a:custClr name="Melbourne Water Orange 60%">
      <a:srgbClr val="F7B080"/>
    </a:custClr>
    <a:custClr name="Melbourne Water Orange 30%">
      <a:srgbClr val="FCD6BF"/>
    </a:custClr>
    <a:custClr name="Melbourne Water Grass Green 100%">
      <a:srgbClr val="75BB19"/>
    </a:custClr>
    <a:custClr name="Melbourne Water Grass Green 60%">
      <a:srgbClr val="ABD991"/>
    </a:custClr>
    <a:custClr name="Melbourne Water Grass Green 30%">
      <a:srgbClr val="D4EDC7"/>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99928667478B43B6C03EC077716DDD" ma:contentTypeVersion="11" ma:contentTypeDescription="Create a new document." ma:contentTypeScope="" ma:versionID="e3c4c02b1406ce47340a61f0e55a31ab">
  <xsd:schema xmlns:xsd="http://www.w3.org/2001/XMLSchema" xmlns:xs="http://www.w3.org/2001/XMLSchema" xmlns:p="http://schemas.microsoft.com/office/2006/metadata/properties" xmlns:ns2="7a812f58-dfe4-42ee-bb03-4fa2d5cca37a" xmlns:ns3="d0dd0d01-0c82-49ca-9249-22c71f88f61d" targetNamespace="http://schemas.microsoft.com/office/2006/metadata/properties" ma:root="true" ma:fieldsID="31c1996d910ee2cdecb5c73cd6c83cc7" ns2:_="" ns3:_="">
    <xsd:import namespace="7a812f58-dfe4-42ee-bb03-4fa2d5cca37a"/>
    <xsd:import namespace="d0dd0d01-0c82-49ca-9249-22c71f88f6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812f58-dfe4-42ee-bb03-4fa2d5cca3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cd3dfc-bda3-408c-b55f-d8b2e2a7c8d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dd0d01-0c82-49ca-9249-22c71f88f61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80a52c1-fa2b-4f4a-9615-8ba9b99ca1bd}" ma:internalName="TaxCatchAll" ma:showField="CatchAllData" ma:web="d0dd0d01-0c82-49ca-9249-22c71f88f6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dd0d01-0c82-49ca-9249-22c71f88f61d" xsi:nil="true"/>
    <lcf76f155ced4ddcb4097134ff3c332f xmlns="7a812f58-dfe4-42ee-bb03-4fa2d5cca37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E7F40E-DAB7-4E87-B56E-401254845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812f58-dfe4-42ee-bb03-4fa2d5cca37a"/>
    <ds:schemaRef ds:uri="d0dd0d01-0c82-49ca-9249-22c71f88f6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E2B840-B906-4F1B-B01D-09071B2E5B27}">
  <ds:schemaRefs>
    <ds:schemaRef ds:uri="http://schemas.microsoft.com/sharepoint/v3/contenttype/forms"/>
  </ds:schemaRefs>
</ds:datastoreItem>
</file>

<file path=customXml/itemProps3.xml><?xml version="1.0" encoding="utf-8"?>
<ds:datastoreItem xmlns:ds="http://schemas.openxmlformats.org/officeDocument/2006/customXml" ds:itemID="{D5913EA8-6D34-4972-AAE4-6CBA2F9D66B4}">
  <ds:schemaRefs>
    <ds:schemaRef ds:uri="http://schemas.microsoft.com/office/2006/metadata/properties"/>
    <ds:schemaRef ds:uri="http://www.w3.org/XML/1998/namespace"/>
    <ds:schemaRef ds:uri="http://schemas.microsoft.com/office/2006/documentManagement/types"/>
    <ds:schemaRef ds:uri="7a812f58-dfe4-42ee-bb03-4fa2d5cca37a"/>
    <ds:schemaRef ds:uri="http://schemas.microsoft.com/office/infopath/2007/PartnerControls"/>
    <ds:schemaRef ds:uri="http://schemas.openxmlformats.org/package/2006/metadata/core-properties"/>
    <ds:schemaRef ds:uri="http://purl.org/dc/terms/"/>
    <ds:schemaRef ds:uri="d0dd0d01-0c82-49ca-9249-22c71f88f61d"/>
    <ds:schemaRef ds:uri="http://purl.org/dc/dcmitype/"/>
    <ds:schemaRef ds:uri="http://purl.org/dc/elements/1.1/"/>
  </ds:schemaRefs>
</ds:datastoreItem>
</file>

<file path=customXml/itemProps4.xml><?xml version="1.0" encoding="utf-8"?>
<ds:datastoreItem xmlns:ds="http://schemas.openxmlformats.org/officeDocument/2006/customXml" ds:itemID="{A8F2C4E2-6666-459E-86E4-C86FE821E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MW Report.dotx</Template>
  <TotalTime>0</TotalTime>
  <Pages>17</Pages>
  <Words>3003</Words>
  <Characters>17121</Characters>
  <Application>Microsoft Office Word</Application>
  <DocSecurity>0</DocSecurity>
  <Lines>142</Lines>
  <Paragraphs>40</Paragraphs>
  <ScaleCrop>false</ScaleCrop>
  <Manager>Sandeep Badwal</Manager>
  <Company>Melbourne Water</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 WTP Birdwatching App</dc:title>
  <dc:subject>Solution Design WTP Birdwatching App</dc:subject>
  <dc:creator>Gary Franks</dc:creator>
  <cp:keywords/>
  <dc:description/>
  <cp:lastModifiedBy>Floyd Reyes</cp:lastModifiedBy>
  <cp:revision>2</cp:revision>
  <cp:lastPrinted>2019-12-03T18:03:00Z</cp:lastPrinted>
  <dcterms:created xsi:type="dcterms:W3CDTF">2026-05-15T01:17:00Z</dcterms:created>
  <dcterms:modified xsi:type="dcterms:W3CDTF">2026-05-15T01:17:00Z</dcterms:modified>
  <cp:category>Solution Architecture Design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rgins">
    <vt:lpwstr>T:3.5 B:3 L:2.54 R:2.54 H:1.85 F:1</vt:lpwstr>
  </property>
  <property fmtid="{D5CDD505-2E9C-101B-9397-08002B2CF9AE}" pid="3" name="Job No">
    <vt:lpwstr/>
  </property>
  <property fmtid="{D5CDD505-2E9C-101B-9397-08002B2CF9AE}" pid="4" name="ContentTypeId">
    <vt:lpwstr>0x0101006899928667478B43B6C03EC077716DDD</vt:lpwstr>
  </property>
  <property fmtid="{D5CDD505-2E9C-101B-9397-08002B2CF9AE}" pid="5" name="MediaServiceImageTags">
    <vt:lpwstr/>
  </property>
  <property fmtid="{D5CDD505-2E9C-101B-9397-08002B2CF9AE}" pid="6" name="MSIP_Label_8d1a0ea4-6344-45fe-bd17-9bfc2ab6afb4_Enabled">
    <vt:lpwstr>true</vt:lpwstr>
  </property>
  <property fmtid="{D5CDD505-2E9C-101B-9397-08002B2CF9AE}" pid="7" name="MSIP_Label_8d1a0ea4-6344-45fe-bd17-9bfc2ab6afb4_SetDate">
    <vt:lpwstr>2024-06-13T01:13:41Z</vt:lpwstr>
  </property>
  <property fmtid="{D5CDD505-2E9C-101B-9397-08002B2CF9AE}" pid="8" name="MSIP_Label_8d1a0ea4-6344-45fe-bd17-9bfc2ab6afb4_Method">
    <vt:lpwstr>Standard</vt:lpwstr>
  </property>
  <property fmtid="{D5CDD505-2E9C-101B-9397-08002B2CF9AE}" pid="9" name="MSIP_Label_8d1a0ea4-6344-45fe-bd17-9bfc2ab6afb4_Name">
    <vt:lpwstr>OFFICIAL</vt:lpwstr>
  </property>
  <property fmtid="{D5CDD505-2E9C-101B-9397-08002B2CF9AE}" pid="10" name="MSIP_Label_8d1a0ea4-6344-45fe-bd17-9bfc2ab6afb4_SiteId">
    <vt:lpwstr>fe26127b-78ee-42c7-803e-4d67c0488cf9</vt:lpwstr>
  </property>
  <property fmtid="{D5CDD505-2E9C-101B-9397-08002B2CF9AE}" pid="11" name="MSIP_Label_8d1a0ea4-6344-45fe-bd17-9bfc2ab6afb4_ActionId">
    <vt:lpwstr>56d4ead1-8476-41e8-9ffe-237488ef4b24</vt:lpwstr>
  </property>
  <property fmtid="{D5CDD505-2E9C-101B-9397-08002B2CF9AE}" pid="12" name="MSIP_Label_8d1a0ea4-6344-45fe-bd17-9bfc2ab6afb4_ContentBits">
    <vt:lpwstr>1</vt:lpwstr>
  </property>
</Properties>
</file>